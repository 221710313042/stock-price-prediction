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r>
        <w:rPr>
          <w:rFonts w:hint="default"/>
          <w:sz w:val="36"/>
          <w:szCs w:val="36"/>
          <w:rtl w:val="0"/>
          <w:lang w:val="en-IN"/>
        </w:rPr>
        <w:t>DEEP</w:t>
      </w:r>
      <w:r>
        <w:rPr>
          <w:sz w:val="36"/>
          <w:szCs w:val="36"/>
          <w:rtl w:val="0"/>
        </w:rPr>
        <w:t xml:space="preserve"> LEARNING</w:t>
      </w:r>
    </w:p>
    <w:p>
      <w:pPr>
        <w:jc w:val="center"/>
      </w:pPr>
      <w:r>
        <w:rPr>
          <w:rFonts w:ascii="Times New Roman" w:hAnsi="Times New Roman" w:eastAsia="Times New Roman" w:cs="Times New Roman"/>
          <w:sz w:val="28"/>
          <w:szCs w:val="28"/>
          <w:rtl w:val="0"/>
        </w:rPr>
        <w:t>(Stock Price Prediction)</w:t>
      </w:r>
    </w:p>
    <w:p>
      <w:pPr>
        <w:jc w:val="center"/>
      </w:pPr>
      <w:r>
        <w:rPr>
          <w:rFonts w:ascii="Times New Roman" w:hAnsi="Times New Roman" w:eastAsia="Times New Roman" w:cs="Times New Roman"/>
          <w:sz w:val="24"/>
          <w:szCs w:val="24"/>
          <w:rtl w:val="0"/>
        </w:rPr>
        <w:t>Summer Internship Report Submitted in partial fulfillment</w:t>
      </w:r>
    </w:p>
    <w:p>
      <w:pPr>
        <w:jc w:val="center"/>
      </w:pPr>
      <w:r>
        <w:rPr>
          <w:rFonts w:ascii="Times New Roman" w:hAnsi="Times New Roman" w:eastAsia="Times New Roman" w:cs="Times New Roman"/>
          <w:sz w:val="24"/>
          <w:szCs w:val="24"/>
          <w:rtl w:val="0"/>
        </w:rPr>
        <w:t>of the requirement for undergraduate degree of</w:t>
      </w:r>
    </w:p>
    <w:p>
      <w:pPr>
        <w:jc w:val="center"/>
        <w:rPr>
          <w:rFonts w:ascii="Times New Roman" w:hAnsi="Times New Roman" w:eastAsia="Times New Roman" w:cs="Times New Roman"/>
          <w:sz w:val="24"/>
          <w:szCs w:val="24"/>
        </w:rPr>
      </w:pPr>
    </w:p>
    <w:p>
      <w:pPr>
        <w:jc w:val="center"/>
      </w:pPr>
      <w:r>
        <w:rPr>
          <w:rFonts w:ascii="Times New Roman" w:hAnsi="Times New Roman" w:eastAsia="Times New Roman" w:cs="Times New Roman"/>
          <w:b/>
          <w:sz w:val="28"/>
          <w:szCs w:val="28"/>
          <w:rtl w:val="0"/>
        </w:rPr>
        <w:t>Bachelor of Technology</w:t>
      </w:r>
    </w:p>
    <w:p>
      <w:pPr>
        <w:jc w:val="center"/>
      </w:pPr>
      <w:r>
        <w:rPr>
          <w:rFonts w:ascii="Times New Roman" w:hAnsi="Times New Roman" w:eastAsia="Times New Roman" w:cs="Times New Roman"/>
          <w:b/>
          <w:sz w:val="28"/>
          <w:szCs w:val="28"/>
          <w:rtl w:val="0"/>
        </w:rPr>
        <w:t>in</w:t>
      </w:r>
    </w:p>
    <w:p>
      <w:pPr>
        <w:jc w:val="center"/>
      </w:pPr>
      <w:r>
        <w:rPr>
          <w:rFonts w:ascii="Times New Roman" w:hAnsi="Times New Roman" w:eastAsia="Times New Roman" w:cs="Times New Roman"/>
          <w:b/>
          <w:sz w:val="28"/>
          <w:szCs w:val="28"/>
          <w:rtl w:val="0"/>
        </w:rPr>
        <w:t>Computer Science Engineering</w:t>
      </w:r>
    </w:p>
    <w:p>
      <w:pPr>
        <w:jc w:val="center"/>
      </w:pPr>
      <w:r>
        <w:rPr>
          <w:rFonts w:ascii="Times New Roman" w:hAnsi="Times New Roman" w:eastAsia="Times New Roman" w:cs="Times New Roman"/>
          <w:b/>
          <w:sz w:val="28"/>
          <w:szCs w:val="28"/>
          <w:rtl w:val="0"/>
        </w:rPr>
        <w:t>By</w:t>
      </w:r>
    </w:p>
    <w:p>
      <w:pPr>
        <w:jc w:val="center"/>
      </w:pPr>
      <w:r>
        <w:rPr>
          <w:rFonts w:ascii="Times New Roman" w:hAnsi="Times New Roman" w:eastAsia="Times New Roman" w:cs="Times New Roman"/>
          <w:b/>
          <w:sz w:val="28"/>
          <w:szCs w:val="28"/>
          <w:rtl w:val="0"/>
        </w:rPr>
        <w:t>Narra Jayanth Reddy</w:t>
      </w:r>
    </w:p>
    <w:p>
      <w:pPr>
        <w:jc w:val="center"/>
      </w:pPr>
      <w:r>
        <w:rPr>
          <w:rFonts w:ascii="Times New Roman" w:hAnsi="Times New Roman" w:eastAsia="Times New Roman" w:cs="Times New Roman"/>
          <w:b/>
          <w:sz w:val="28"/>
          <w:szCs w:val="28"/>
          <w:rtl w:val="0"/>
        </w:rPr>
        <w:t>221710313042</w:t>
      </w:r>
    </w:p>
    <w:p>
      <w:pPr>
        <w:jc w:val="center"/>
        <w:rPr>
          <w:rFonts w:ascii="Times New Roman" w:hAnsi="Times New Roman" w:eastAsia="Times New Roman" w:cs="Times New Roman"/>
          <w:b/>
          <w:sz w:val="28"/>
          <w:szCs w:val="28"/>
        </w:rPr>
      </w:pPr>
    </w:p>
    <w:p>
      <w:pPr>
        <w:jc w:val="center"/>
      </w:pPr>
      <w:r>
        <w:drawing>
          <wp:inline distT="0" distB="0" distL="0" distR="0">
            <wp:extent cx="3667125" cy="1333500"/>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11" name="image16.png"/>
                    <pic:cNvPicPr preferRelativeResize="0"/>
                  </pic:nvPicPr>
                  <pic:blipFill>
                    <a:blip r:embed="rId8"/>
                    <a:srcRect/>
                    <a:stretch>
                      <a:fillRect/>
                    </a:stretch>
                  </pic:blipFill>
                  <pic:spPr>
                    <a:xfrm>
                      <a:off x="0" y="0"/>
                      <a:ext cx="3667125" cy="1333500"/>
                    </a:xfrm>
                    <a:prstGeom prst="rect">
                      <a:avLst/>
                    </a:prstGeom>
                  </pic:spPr>
                </pic:pic>
              </a:graphicData>
            </a:graphic>
          </wp:inline>
        </w:drawing>
      </w:r>
    </w:p>
    <w:p>
      <w:pPr>
        <w:jc w:val="center"/>
        <w:rPr>
          <w:rFonts w:ascii="Times New Roman" w:hAnsi="Times New Roman" w:eastAsia="Times New Roman" w:cs="Times New Roman"/>
          <w:b/>
          <w:sz w:val="36"/>
          <w:szCs w:val="36"/>
        </w:rPr>
      </w:pPr>
    </w:p>
    <w:p>
      <w:pPr>
        <w:jc w:val="center"/>
      </w:pPr>
      <w:r>
        <w:rPr>
          <w:rFonts w:ascii="Times New Roman" w:hAnsi="Times New Roman" w:eastAsia="Times New Roman" w:cs="Times New Roman"/>
          <w:b/>
          <w:sz w:val="28"/>
          <w:szCs w:val="28"/>
          <w:rtl w:val="0"/>
        </w:rPr>
        <w:t>Department of Computer Science and Engineering</w:t>
      </w:r>
    </w:p>
    <w:p>
      <w:pPr>
        <w:jc w:val="center"/>
      </w:pPr>
      <w:r>
        <w:rPr>
          <w:rFonts w:ascii="Times New Roman" w:hAnsi="Times New Roman" w:eastAsia="Times New Roman" w:cs="Times New Roman"/>
          <w:b/>
          <w:sz w:val="28"/>
          <w:szCs w:val="28"/>
          <w:rtl w:val="0"/>
        </w:rPr>
        <w:t xml:space="preserve"> GITAM School of Technology</w:t>
      </w:r>
    </w:p>
    <w:p>
      <w:pPr>
        <w:jc w:val="center"/>
      </w:pPr>
      <w:r>
        <w:rPr>
          <w:rFonts w:ascii="Times New Roman" w:hAnsi="Times New Roman" w:eastAsia="Times New Roman" w:cs="Times New Roman"/>
          <w:b/>
          <w:sz w:val="28"/>
          <w:szCs w:val="28"/>
          <w:rtl w:val="0"/>
        </w:rPr>
        <w:t>GITAM(Deemed to be University)</w:t>
      </w:r>
    </w:p>
    <w:p>
      <w:pPr>
        <w:jc w:val="center"/>
      </w:pPr>
      <w:r>
        <w:rPr>
          <w:rFonts w:ascii="Times New Roman" w:hAnsi="Times New Roman" w:eastAsia="Times New Roman" w:cs="Times New Roman"/>
          <w:b/>
          <w:sz w:val="28"/>
          <w:szCs w:val="28"/>
          <w:rtl w:val="0"/>
        </w:rPr>
        <w:t xml:space="preserve"> Hyderabad-502329</w:t>
      </w:r>
    </w:p>
    <w:p>
      <w:pPr>
        <w:jc w:val="center"/>
      </w:pPr>
      <w:r>
        <w:rPr>
          <w:rFonts w:ascii="Times New Roman" w:hAnsi="Times New Roman" w:eastAsia="Times New Roman" w:cs="Times New Roman"/>
          <w:b/>
          <w:sz w:val="28"/>
          <w:szCs w:val="28"/>
          <w:rtl w:val="0"/>
        </w:rPr>
        <w:t>July 2020</w:t>
      </w:r>
    </w:p>
    <w:p>
      <w:pPr>
        <w:jc w:val="center"/>
        <w:rPr>
          <w:rFonts w:ascii="Times New Roman" w:hAnsi="Times New Roman" w:eastAsia="Times New Roman" w:cs="Times New Roman"/>
          <w:sz w:val="28"/>
          <w:szCs w:val="28"/>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pPr>
      <w:r>
        <w:rPr>
          <w:rFonts w:ascii="Times New Roman" w:hAnsi="Times New Roman" w:eastAsia="Times New Roman" w:cs="Times New Roman"/>
          <w:b/>
          <w:sz w:val="36"/>
          <w:szCs w:val="36"/>
          <w:rtl w:val="0"/>
        </w:rPr>
        <w:t>DECLARATION</w:t>
      </w:r>
    </w:p>
    <w:p>
      <w:pPr>
        <w:jc w:val="center"/>
        <w:rPr>
          <w:rFonts w:ascii="Times New Roman" w:hAnsi="Times New Roman" w:eastAsia="Times New Roman" w:cs="Times New Roman"/>
          <w:sz w:val="24"/>
          <w:szCs w:val="24"/>
        </w:rPr>
      </w:pPr>
    </w:p>
    <w:p>
      <w:r>
        <w:rPr>
          <w:rFonts w:ascii="Times New Roman" w:hAnsi="Times New Roman" w:eastAsia="Times New Roman" w:cs="Times New Roman"/>
          <w:sz w:val="24"/>
          <w:szCs w:val="24"/>
          <w:rtl w:val="0"/>
        </w:rPr>
        <w:t xml:space="preserve">                                I submit this industrial training work entitled “STOCK PRICE PREDICTION” to GITAM(Deemed To Be University), Hyderabad in partial fulfillment of the requirements for the award of the degree of “Bachelor of Technology ” in “ Computer Science Engineering”. I declare that it was carried out independently by me under the guidance of ________, _________, GITAM(Deemed to be University),Hyderabad,India. The results embodied in this report have not been submitted to any other University or Institute for the award of any degree or diploma.</w:t>
      </w: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r>
        <w:rPr>
          <w:rFonts w:ascii="Times New Roman" w:hAnsi="Times New Roman" w:eastAsia="Times New Roman" w:cs="Times New Roman"/>
          <w:sz w:val="36"/>
          <w:szCs w:val="36"/>
          <w:rtl w:val="0"/>
        </w:rPr>
        <w:t xml:space="preserve"> </w:t>
      </w:r>
      <w:r>
        <w:rPr>
          <w:rFonts w:ascii="Times New Roman" w:hAnsi="Times New Roman" w:eastAsia="Times New Roman" w:cs="Times New Roman"/>
          <w:sz w:val="24"/>
          <w:szCs w:val="24"/>
          <w:rtl w:val="0"/>
        </w:rPr>
        <w:t xml:space="preserve">Place: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Narra Jayanth Reddy</w:t>
      </w:r>
    </w:p>
    <w:p>
      <w:r>
        <w:rPr>
          <w:rFonts w:ascii="Times New Roman" w:hAnsi="Times New Roman" w:eastAsia="Times New Roman" w:cs="Times New Roman"/>
          <w:b/>
          <w:sz w:val="28"/>
          <w:szCs w:val="28"/>
          <w:rtl w:val="0"/>
        </w:rPr>
        <w:t xml:space="preserve">                                                                                             221710313042</w:t>
      </w:r>
    </w:p>
    <w:p>
      <w:r>
        <w:rPr>
          <w:rFonts w:ascii="Times New Roman" w:hAnsi="Times New Roman" w:eastAsia="Times New Roman" w:cs="Times New Roman"/>
          <w:sz w:val="24"/>
          <w:szCs w:val="24"/>
          <w:rtl w:val="0"/>
        </w:rPr>
        <w:t xml:space="preserve"> Hyderabad</w:t>
      </w:r>
    </w:p>
    <w:p>
      <w:pPr>
        <w:jc w:val="right"/>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b/>
          <w:sz w:val="36"/>
          <w:szCs w:val="36"/>
        </w:rPr>
      </w:pPr>
    </w:p>
    <w:p>
      <w:pPr>
        <w:jc w:val="center"/>
        <w:rPr>
          <w:rFonts w:ascii="Times New Roman" w:hAnsi="Times New Roman" w:eastAsia="Times New Roman" w:cs="Times New Roman"/>
          <w:b/>
          <w:sz w:val="36"/>
          <w:szCs w:val="36"/>
        </w:rPr>
      </w:pPr>
    </w:p>
    <w:p>
      <w:pPr>
        <w:jc w:val="center"/>
      </w:pPr>
      <w:r>
        <w:rPr>
          <w:rFonts w:ascii="Times New Roman" w:hAnsi="Times New Roman" w:eastAsia="Times New Roman" w:cs="Times New Roman"/>
          <w:b/>
          <w:sz w:val="36"/>
          <w:szCs w:val="36"/>
          <w:rtl w:val="0"/>
        </w:rPr>
        <w:t>Certificate</w:t>
      </w: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b/>
          <w:sz w:val="36"/>
          <w:szCs w:val="36"/>
        </w:rPr>
      </w:pPr>
    </w:p>
    <w:p>
      <w:pPr>
        <w:jc w:val="center"/>
      </w:pPr>
      <w:r>
        <w:rPr>
          <w:rFonts w:ascii="Times New Roman" w:hAnsi="Times New Roman" w:eastAsia="Times New Roman" w:cs="Times New Roman"/>
          <w:b/>
          <w:sz w:val="36"/>
          <w:szCs w:val="36"/>
          <w:rtl w:val="0"/>
        </w:rPr>
        <w:t>ACKNOWLEDGEMENT</w:t>
      </w:r>
    </w:p>
    <w:p>
      <w:pPr>
        <w:jc w:val="center"/>
        <w:rPr>
          <w:rFonts w:ascii="Times New Roman" w:hAnsi="Times New Roman" w:eastAsia="Times New Roman" w:cs="Times New Roman"/>
          <w:sz w:val="36"/>
          <w:szCs w:val="36"/>
        </w:rPr>
      </w:pPr>
    </w:p>
    <w:p>
      <w:r>
        <w:rPr>
          <w:rFonts w:ascii="Times New Roman" w:hAnsi="Times New Roman" w:eastAsia="Times New Roman" w:cs="Times New Roman"/>
          <w:sz w:val="36"/>
          <w:szCs w:val="36"/>
          <w:rtl w:val="0"/>
        </w:rPr>
        <w:tab/>
      </w:r>
      <w:r>
        <w:rPr>
          <w:rFonts w:ascii="Times New Roman" w:hAnsi="Times New Roman" w:eastAsia="Times New Roman" w:cs="Times New Roman"/>
          <w:sz w:val="36"/>
          <w:szCs w:val="36"/>
          <w:rtl w:val="0"/>
        </w:rPr>
        <w:tab/>
      </w:r>
      <w:r>
        <w:rPr>
          <w:rFonts w:ascii="Times New Roman" w:hAnsi="Times New Roman" w:eastAsia="Times New Roman" w:cs="Times New Roman"/>
          <w:sz w:val="24"/>
          <w:szCs w:val="24"/>
          <w:rtl w:val="0"/>
        </w:rPr>
        <w:t>Apart from my effort, the success of this internship largely depends on the encouragement and guidance of many others. I take this opportunity to express my gratitude to the people who have helped me in the successful competition of this internship.</w:t>
      </w:r>
    </w:p>
    <w:p>
      <w:r>
        <w:rPr>
          <w:rFonts w:ascii="Times New Roman" w:hAnsi="Times New Roman" w:eastAsia="Times New Roman" w:cs="Times New Roman"/>
          <w:sz w:val="24"/>
          <w:szCs w:val="24"/>
          <w:rtl w:val="0"/>
        </w:rPr>
        <w:t xml:space="preserve">                       I would like to thank Dr. N. Siva Prasad, Pro Vice Chancellor, GITAM Hyderabad and Prof. N. Seetha Ramaiah, Principal, GITAM Hyderabad.</w:t>
      </w:r>
    </w:p>
    <w:p>
      <w:pPr>
        <w:ind w:left="720" w:firstLine="0"/>
      </w:pPr>
      <w:r>
        <w:rPr>
          <w:rFonts w:ascii="Times New Roman" w:hAnsi="Times New Roman" w:eastAsia="Times New Roman" w:cs="Times New Roman"/>
          <w:sz w:val="24"/>
          <w:szCs w:val="24"/>
          <w:rtl w:val="0"/>
        </w:rPr>
        <w:t xml:space="preserve">           I would like to thank respected Prof. S. Phani Kumar, Head of the Department of Computer Science Engineering for giving me such a wonderful opportunity to expand my knowledge for my own branch and giving me guidelines to present the internship report. It helped me alot to realize what we study for.</w:t>
      </w:r>
    </w:p>
    <w:p>
      <w:r>
        <w:rPr>
          <w:rFonts w:ascii="Times New Roman" w:hAnsi="Times New Roman" w:eastAsia="Times New Roman" w:cs="Times New Roman"/>
          <w:sz w:val="24"/>
          <w:szCs w:val="24"/>
          <w:rtl w:val="0"/>
        </w:rPr>
        <w:t xml:space="preserve">                       I would like to thank the respected faculties ________ who helped me to make this internship a successful accomplishment. I would also like to thank my friends who helped me to make my work more organized and well-stacked till the end.</w:t>
      </w:r>
    </w:p>
    <w:p>
      <w:pPr>
        <w:jc w:val="center"/>
        <w:rPr>
          <w:rFonts w:ascii="Times New Roman" w:hAnsi="Times New Roman" w:eastAsia="Times New Roman" w:cs="Times New Roman"/>
          <w:sz w:val="24"/>
          <w:szCs w:val="24"/>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r>
        <w:rPr>
          <w:rFonts w:ascii="Times New Roman" w:hAnsi="Times New Roman" w:eastAsia="Times New Roman" w:cs="Times New Roman"/>
          <w:sz w:val="24"/>
          <w:szCs w:val="24"/>
          <w:rtl w:val="0"/>
        </w:rPr>
        <w:t xml:space="preserve"> Narra Jayanth Reddy</w:t>
      </w:r>
    </w:p>
    <w:p>
      <w:r>
        <w:rPr>
          <w:rFonts w:ascii="Times New Roman" w:hAnsi="Times New Roman" w:eastAsia="Times New Roman" w:cs="Times New Roman"/>
          <w:b/>
          <w:sz w:val="28"/>
          <w:szCs w:val="28"/>
          <w:rtl w:val="0"/>
        </w:rPr>
        <w:t xml:space="preserve"> 221710313042</w:t>
      </w:r>
    </w:p>
    <w:p>
      <w:pPr>
        <w:rPr>
          <w:rFonts w:ascii="Times New Roman" w:hAnsi="Times New Roman" w:eastAsia="Times New Roman" w:cs="Times New Roman"/>
          <w:sz w:val="36"/>
          <w:szCs w:val="36"/>
        </w:rPr>
      </w:pPr>
    </w:p>
    <w:p>
      <w:pP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b/>
          <w:sz w:val="36"/>
          <w:szCs w:val="36"/>
        </w:rPr>
      </w:pPr>
    </w:p>
    <w:p>
      <w:pPr>
        <w:jc w:val="both"/>
        <w:rPr>
          <w:rFonts w:ascii="Times New Roman" w:hAnsi="Times New Roman" w:eastAsia="Times New Roman" w:cs="Times New Roman"/>
          <w:b/>
          <w:sz w:val="36"/>
          <w:szCs w:val="36"/>
        </w:rPr>
      </w:pPr>
    </w:p>
    <w:p>
      <w:pPr>
        <w:ind w:firstLine="3242"/>
        <w:jc w:val="both"/>
      </w:pPr>
      <w:r>
        <w:rPr>
          <w:rFonts w:ascii="Times New Roman" w:hAnsi="Times New Roman" w:eastAsia="Times New Roman" w:cs="Times New Roman"/>
          <w:b/>
          <w:sz w:val="36"/>
          <w:szCs w:val="36"/>
          <w:rtl w:val="0"/>
        </w:rPr>
        <w:t>ABSTRACT</w:t>
      </w:r>
    </w:p>
    <w:p>
      <w:pPr>
        <w:ind w:firstLine="3242"/>
        <w:jc w:val="both"/>
        <w:rPr>
          <w:rFonts w:ascii="Times New Roman" w:hAnsi="Times New Roman" w:eastAsia="Times New Roman" w:cs="Times New Roman"/>
          <w:b/>
          <w:sz w:val="36"/>
          <w:szCs w:val="36"/>
        </w:rPr>
      </w:pPr>
    </w:p>
    <w:p>
      <w:pPr>
        <w:jc w:val="both"/>
      </w:pPr>
      <w:r>
        <w:rPr>
          <w:rFonts w:ascii="Times New Roman" w:hAnsi="Times New Roman" w:eastAsia="Times New Roman" w:cs="Times New Roman"/>
          <w:color w:val="333333"/>
          <w:sz w:val="24"/>
          <w:szCs w:val="24"/>
          <w:highlight w:val="white"/>
          <w:rtl w:val="0"/>
        </w:rPr>
        <w:t>Stock market has received widespread attention from investors. It has always been a hot spot for investors and investment companies to grasp the change regularity of the stock market and predict its trend. Currently, there are many methods for stock price prediction. The prediction methods can be roughly divided into two categories: statistical methods and artificial intelligence methods. Statistical methods include logistic regression model, ARCH model, etc. Artificial intelligence methods include multi-layer perceptron, convolutional neural network, naive Bayes network, back propagation network, single-layer LSTM, support vector machine, recurrent neural network, etc. But these studies predict only one single value. In order to predict multiple values in one model, it need to design a model which can handle multiple inputs and produces multiple associated output values at the same time. For this purpose, it is proposed an associated deep recurrent neural network model with multiple inputs and multiple outputs based on long short-term memory network. The associated network model can predict the low price, the lowest price and the highest price of a stock simultaneously. The associated network model was compared with LSTM network model and deep recurrent neural network model. The experiments show that the accuracy of the associated model is superior to the other two models in predicting multiple values at the same time, and its prediction accuracy is over 95%</w:t>
      </w: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24"/>
          <w:szCs w:val="24"/>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rPr>
          <w:rFonts w:ascii="Times New Roman" w:hAnsi="Times New Roman" w:eastAsia="Times New Roman" w:cs="Times New Roman"/>
          <w:sz w:val="36"/>
          <w:szCs w:val="36"/>
        </w:rPr>
      </w:pPr>
      <w:r>
        <w:rPr>
          <w:rFonts w:ascii="Times New Roman" w:hAnsi="Times New Roman" w:eastAsia="Times New Roman" w:cs="Times New Roman"/>
          <w:sz w:val="28"/>
          <w:szCs w:val="28"/>
          <w:rtl w:val="0"/>
        </w:rPr>
        <w:t>Table of Contents:</w:t>
      </w:r>
    </w:p>
    <w:p>
      <w:pPr>
        <w:jc w:val="center"/>
        <w:rPr>
          <w:rFonts w:ascii="Times New Roman" w:hAnsi="Times New Roman" w:eastAsia="Times New Roman" w:cs="Times New Roman"/>
          <w:sz w:val="36"/>
          <w:szCs w:val="36"/>
        </w:rPr>
      </w:pPr>
    </w:p>
    <w:sdt>
      <w:sdtPr>
        <w:rPr>
          <w:rFonts w:ascii="SimSun" w:hAnsi="SimSun" w:eastAsia="SimSun" w:cs="Arial"/>
          <w:sz w:val="21"/>
          <w:szCs w:val="22"/>
          <w:lang w:val="en-IN"/>
        </w:rPr>
        <w:id w:val="147458063"/>
        <w15:color w:val="DBDBDB"/>
        <w:docPartObj>
          <w:docPartGallery w:val="Table of Contents"/>
          <w:docPartUnique/>
        </w:docPartObj>
      </w:sdtPr>
      <w:sdtEndPr>
        <w:rPr>
          <w:rFonts w:ascii="Times New Roman" w:hAnsi="Times New Roman" w:eastAsia="Times New Roman" w:cs="Times New Roman"/>
          <w:sz w:val="22"/>
          <w:szCs w:val="28"/>
          <w:lang w:val="en-IN"/>
        </w:rPr>
      </w:sdtEndPr>
      <w:sdtContent>
        <w:p>
          <w:pPr>
            <w:spacing w:before="0" w:beforeLines="0" w:after="0" w:afterLines="0" w:line="240" w:lineRule="auto"/>
            <w:ind w:left="0" w:leftChars="0" w:right="0" w:rightChars="0" w:firstLine="0" w:firstLineChars="0"/>
            <w:jc w:val="center"/>
          </w:pPr>
        </w:p>
        <w:p>
          <w:pPr>
            <w:pStyle w:val="13"/>
            <w:tabs>
              <w:tab w:val="right" w:leader="dot" w:pos="9360"/>
            </w:tabs>
          </w:pPr>
          <w:r>
            <w:rPr>
              <w:rFonts w:ascii="Times New Roman" w:hAnsi="Times New Roman" w:eastAsia="Times New Roman" w:cs="Times New Roman"/>
              <w:sz w:val="28"/>
              <w:szCs w:val="28"/>
            </w:rPr>
            <w:fldChar w:fldCharType="begin"/>
          </w:r>
          <w:r>
            <w:rPr>
              <w:rFonts w:ascii="Times New Roman" w:hAnsi="Times New Roman" w:eastAsia="Times New Roman" w:cs="Times New Roman"/>
              <w:sz w:val="28"/>
              <w:szCs w:val="28"/>
            </w:rPr>
            <w:instrText xml:space="preserve">TOC \o "1-3" \h \u </w:instrText>
          </w:r>
          <w:r>
            <w:rPr>
              <w:rFonts w:ascii="Times New Roman" w:hAnsi="Times New Roman" w:eastAsia="Times New Roman" w:cs="Times New Roman"/>
              <w:sz w:val="28"/>
              <w:szCs w:val="28"/>
            </w:rPr>
            <w:fldChar w:fldCharType="separate"/>
          </w: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_Toc3361 </w:instrText>
          </w:r>
          <w:r>
            <w:rPr>
              <w:rFonts w:ascii="Times New Roman" w:hAnsi="Times New Roman" w:eastAsia="Times New Roman" w:cs="Times New Roman"/>
              <w:szCs w:val="28"/>
            </w:rPr>
            <w:fldChar w:fldCharType="separate"/>
          </w:r>
          <w:r>
            <w:rPr>
              <w:rFonts w:ascii="Times New Roman" w:hAnsi="Times New Roman" w:eastAsia="Times New Roman" w:cs="Times New Roman"/>
              <w:szCs w:val="36"/>
              <w:rtl w:val="0"/>
            </w:rPr>
            <w:t>CHAPTER 1</w:t>
          </w:r>
          <w:r>
            <w:tab/>
          </w:r>
          <w:r>
            <w:fldChar w:fldCharType="begin"/>
          </w:r>
          <w:r>
            <w:instrText xml:space="preserve"> PAGEREF _Toc3361 </w:instrText>
          </w:r>
          <w:r>
            <w:fldChar w:fldCharType="separate"/>
          </w:r>
          <w:r>
            <w:t>1</w:t>
          </w:r>
          <w:r>
            <w:fldChar w:fldCharType="end"/>
          </w:r>
          <w:r>
            <w:rPr>
              <w:rFonts w:ascii="Times New Roman" w:hAnsi="Times New Roman" w:eastAsia="Times New Roman" w:cs="Times New Roman"/>
              <w:szCs w:val="28"/>
            </w:rPr>
            <w:fldChar w:fldCharType="end"/>
          </w:r>
        </w:p>
        <w:p>
          <w:pPr>
            <w:pStyle w:val="13"/>
            <w:tabs>
              <w:tab w:val="right" w:leader="dot" w:pos="936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_Toc30774 </w:instrText>
          </w:r>
          <w:r>
            <w:rPr>
              <w:rFonts w:ascii="Times New Roman" w:hAnsi="Times New Roman" w:eastAsia="Times New Roman" w:cs="Times New Roman"/>
              <w:szCs w:val="28"/>
            </w:rPr>
            <w:fldChar w:fldCharType="separate"/>
          </w:r>
          <w:r>
            <w:rPr>
              <w:rFonts w:ascii="Times New Roman" w:hAnsi="Times New Roman" w:eastAsia="Times New Roman" w:cs="Times New Roman"/>
              <w:szCs w:val="36"/>
              <w:rtl w:val="0"/>
            </w:rPr>
            <w:t>MACHINE LEARNING</w:t>
          </w:r>
          <w:r>
            <w:tab/>
          </w:r>
          <w:r>
            <w:fldChar w:fldCharType="begin"/>
          </w:r>
          <w:r>
            <w:instrText xml:space="preserve"> PAGEREF _Toc30774 </w:instrText>
          </w:r>
          <w:r>
            <w:fldChar w:fldCharType="separate"/>
          </w:r>
          <w:r>
            <w:t>1</w:t>
          </w:r>
          <w:r>
            <w:fldChar w:fldCharType="end"/>
          </w:r>
          <w:r>
            <w:rPr>
              <w:rFonts w:ascii="Times New Roman" w:hAnsi="Times New Roman" w:eastAsia="Times New Roman" w:cs="Times New Roman"/>
              <w:szCs w:val="28"/>
            </w:rPr>
            <w:fldChar w:fldCharType="end"/>
          </w:r>
        </w:p>
        <w:p>
          <w:pPr>
            <w:pStyle w:val="13"/>
            <w:tabs>
              <w:tab w:val="right" w:leader="dot" w:pos="936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_Toc24859 </w:instrText>
          </w:r>
          <w:r>
            <w:rPr>
              <w:rFonts w:ascii="Times New Roman" w:hAnsi="Times New Roman" w:eastAsia="Times New Roman" w:cs="Times New Roman"/>
              <w:szCs w:val="28"/>
            </w:rPr>
            <w:fldChar w:fldCharType="separate"/>
          </w:r>
          <w:r>
            <w:rPr>
              <w:rFonts w:ascii="Times New Roman" w:hAnsi="Times New Roman" w:eastAsia="Times New Roman" w:cs="Times New Roman"/>
              <w:szCs w:val="28"/>
              <w:rtl w:val="0"/>
            </w:rPr>
            <w:t xml:space="preserve">1. </w:t>
          </w:r>
          <w:r>
            <w:rPr>
              <w:rFonts w:hint="default" w:ascii="Times New Roman" w:hAnsi="Times New Roman" w:eastAsia="Times New Roman" w:cs="Times New Roman"/>
              <w:szCs w:val="28"/>
              <w:rtl w:val="0"/>
              <w:lang w:val="en-US"/>
            </w:rPr>
            <w:t xml:space="preserve">1 </w:t>
          </w:r>
          <w:r>
            <w:rPr>
              <w:rFonts w:ascii="Times New Roman" w:hAnsi="Times New Roman" w:eastAsia="Times New Roman" w:cs="Times New Roman"/>
              <w:szCs w:val="28"/>
              <w:rtl w:val="0"/>
            </w:rPr>
            <w:t>INFORMATION ABOUT MACHINE LEARNING:</w:t>
          </w:r>
          <w:r>
            <w:tab/>
          </w:r>
          <w:r>
            <w:fldChar w:fldCharType="begin"/>
          </w:r>
          <w:r>
            <w:instrText xml:space="preserve"> PAGEREF _Toc24859 </w:instrText>
          </w:r>
          <w:r>
            <w:fldChar w:fldCharType="separate"/>
          </w:r>
          <w:r>
            <w:t>1</w:t>
          </w:r>
          <w:r>
            <w:fldChar w:fldCharType="end"/>
          </w:r>
          <w:r>
            <w:rPr>
              <w:rFonts w:ascii="Times New Roman" w:hAnsi="Times New Roman" w:eastAsia="Times New Roman" w:cs="Times New Roman"/>
              <w:szCs w:val="28"/>
            </w:rPr>
            <w:fldChar w:fldCharType="end"/>
          </w:r>
        </w:p>
        <w:p>
          <w:pPr>
            <w:pStyle w:val="13"/>
            <w:tabs>
              <w:tab w:val="right" w:leader="dot" w:pos="9360"/>
            </w:tabs>
            <w:rPr>
              <w:rFonts w:hint="default" w:ascii="Times New Roman" w:hAnsi="Times New Roman" w:eastAsia="Times New Roman" w:cs="Times New Roman"/>
              <w:szCs w:val="28"/>
              <w:lang w:val="en-US"/>
            </w:rPr>
          </w:pPr>
          <w:r>
            <w:rPr>
              <w:rFonts w:hint="default" w:ascii="Times New Roman" w:hAnsi="Times New Roman" w:eastAsia="Times New Roman" w:cs="Times New Roman"/>
              <w:szCs w:val="28"/>
              <w:lang w:val="en-US"/>
            </w:rPr>
            <w:t>1.2 USES OF MACHINE LEARNING..........................................................................................................................9</w:t>
          </w:r>
        </w:p>
        <w:p>
          <w:pPr>
            <w:pStyle w:val="13"/>
            <w:tabs>
              <w:tab w:val="right" w:leader="dot" w:pos="9360"/>
            </w:tabs>
            <w:rPr>
              <w:rFonts w:hint="default" w:ascii="Times New Roman" w:hAnsi="Times New Roman" w:eastAsia="Times New Roman" w:cs="Times New Roman"/>
              <w:szCs w:val="28"/>
              <w:lang w:val="en-US"/>
            </w:rPr>
          </w:pPr>
          <w:r>
            <w:rPr>
              <w:rFonts w:hint="default" w:ascii="Times New Roman" w:hAnsi="Times New Roman" w:eastAsia="Times New Roman" w:cs="Times New Roman"/>
              <w:szCs w:val="28"/>
              <w:lang w:val="en-US"/>
            </w:rPr>
            <w:t>1.3 TYPES OF LEARNING ALGORITHMS................................................................................................................</w:t>
          </w:r>
        </w:p>
        <w:p>
          <w:pPr>
            <w:pStyle w:val="13"/>
            <w:tabs>
              <w:tab w:val="right" w:leader="dot" w:pos="936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_Toc27698 </w:instrText>
          </w:r>
          <w:r>
            <w:rPr>
              <w:rFonts w:ascii="Times New Roman" w:hAnsi="Times New Roman" w:eastAsia="Times New Roman" w:cs="Times New Roman"/>
              <w:szCs w:val="28"/>
            </w:rPr>
            <w:fldChar w:fldCharType="separate"/>
          </w:r>
          <w:r>
            <w:rPr>
              <w:rFonts w:ascii="Times New Roman" w:hAnsi="Times New Roman" w:eastAsia="Times New Roman" w:cs="Times New Roman"/>
              <w:szCs w:val="28"/>
              <w:rtl w:val="0"/>
            </w:rPr>
            <w:t>1.3.1 Supervised Learning :</w:t>
          </w:r>
          <w:r>
            <w:tab/>
          </w:r>
          <w:r>
            <w:fldChar w:fldCharType="begin"/>
          </w:r>
          <w:r>
            <w:instrText xml:space="preserve"> PAGEREF _Toc27698 </w:instrText>
          </w:r>
          <w:r>
            <w:fldChar w:fldCharType="separate"/>
          </w:r>
          <w:r>
            <w:t>3</w:t>
          </w:r>
          <w:r>
            <w:fldChar w:fldCharType="end"/>
          </w:r>
          <w:r>
            <w:rPr>
              <w:rFonts w:ascii="Times New Roman" w:hAnsi="Times New Roman" w:eastAsia="Times New Roman" w:cs="Times New Roman"/>
              <w:szCs w:val="28"/>
            </w:rPr>
            <w:fldChar w:fldCharType="end"/>
          </w:r>
        </w:p>
        <w:p>
          <w:pPr>
            <w:pStyle w:val="13"/>
            <w:tabs>
              <w:tab w:val="right" w:leader="dot" w:pos="936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_Toc27915 </w:instrText>
          </w:r>
          <w:r>
            <w:rPr>
              <w:rFonts w:ascii="Times New Roman" w:hAnsi="Times New Roman" w:eastAsia="Times New Roman" w:cs="Times New Roman"/>
              <w:szCs w:val="28"/>
            </w:rPr>
            <w:fldChar w:fldCharType="separate"/>
          </w:r>
          <w:r>
            <w:rPr>
              <w:rFonts w:ascii="Times New Roman" w:hAnsi="Times New Roman" w:eastAsia="Times New Roman" w:cs="Times New Roman"/>
              <w:szCs w:val="28"/>
              <w:rtl w:val="0"/>
            </w:rPr>
            <w:t>1.3.2 Unsupervised Learning:</w:t>
          </w:r>
          <w:r>
            <w:tab/>
          </w:r>
          <w:r>
            <w:fldChar w:fldCharType="begin"/>
          </w:r>
          <w:r>
            <w:instrText xml:space="preserve"> PAGEREF _Toc27915 </w:instrText>
          </w:r>
          <w:r>
            <w:fldChar w:fldCharType="separate"/>
          </w:r>
          <w:r>
            <w:t>3</w:t>
          </w:r>
          <w:r>
            <w:fldChar w:fldCharType="end"/>
          </w:r>
          <w:r>
            <w:rPr>
              <w:rFonts w:ascii="Times New Roman" w:hAnsi="Times New Roman" w:eastAsia="Times New Roman" w:cs="Times New Roman"/>
              <w:szCs w:val="28"/>
            </w:rPr>
            <w:fldChar w:fldCharType="end"/>
          </w:r>
        </w:p>
        <w:p>
          <w:pPr>
            <w:pStyle w:val="13"/>
            <w:tabs>
              <w:tab w:val="right" w:leader="dot" w:pos="936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_Toc27093 </w:instrText>
          </w:r>
          <w:r>
            <w:rPr>
              <w:rFonts w:ascii="Times New Roman" w:hAnsi="Times New Roman" w:eastAsia="Times New Roman" w:cs="Times New Roman"/>
              <w:szCs w:val="28"/>
            </w:rPr>
            <w:fldChar w:fldCharType="separate"/>
          </w:r>
          <w:r>
            <w:rPr>
              <w:rFonts w:ascii="Times New Roman" w:hAnsi="Times New Roman" w:eastAsia="Times New Roman" w:cs="Times New Roman"/>
              <w:szCs w:val="28"/>
              <w:rtl w:val="0"/>
            </w:rPr>
            <w:t>1.3.3 Semi Supervised Learning:</w:t>
          </w:r>
          <w:r>
            <w:tab/>
          </w:r>
          <w:r>
            <w:fldChar w:fldCharType="begin"/>
          </w:r>
          <w:r>
            <w:instrText xml:space="preserve"> PAGEREF _Toc27093 </w:instrText>
          </w:r>
          <w:r>
            <w:fldChar w:fldCharType="separate"/>
          </w:r>
          <w:r>
            <w:t>4</w:t>
          </w:r>
          <w:r>
            <w:fldChar w:fldCharType="end"/>
          </w:r>
          <w:r>
            <w:rPr>
              <w:rFonts w:ascii="Times New Roman" w:hAnsi="Times New Roman" w:eastAsia="Times New Roman" w:cs="Times New Roman"/>
              <w:szCs w:val="28"/>
            </w:rPr>
            <w:fldChar w:fldCharType="end"/>
          </w:r>
        </w:p>
        <w:p>
          <w:pPr>
            <w:pStyle w:val="13"/>
            <w:tabs>
              <w:tab w:val="right" w:leader="dot" w:pos="936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_Toc1122 </w:instrText>
          </w:r>
          <w:r>
            <w:rPr>
              <w:rFonts w:ascii="Times New Roman" w:hAnsi="Times New Roman" w:eastAsia="Times New Roman" w:cs="Times New Roman"/>
              <w:szCs w:val="28"/>
            </w:rPr>
            <w:fldChar w:fldCharType="separate"/>
          </w:r>
          <w:r>
            <w:rPr>
              <w:rFonts w:ascii="Times New Roman" w:hAnsi="Times New Roman" w:eastAsia="Times New Roman" w:cs="Times New Roman"/>
              <w:i w:val="0"/>
              <w:smallCaps w:val="0"/>
              <w:strike w:val="0"/>
              <w:szCs w:val="36"/>
              <w:shd w:val="clear" w:fill="auto"/>
              <w:vertAlign w:val="baseline"/>
              <w:rtl w:val="0"/>
            </w:rPr>
            <w:t>CHAPTER 2</w:t>
          </w:r>
          <w:r>
            <w:tab/>
          </w:r>
          <w:r>
            <w:fldChar w:fldCharType="begin"/>
          </w:r>
          <w:r>
            <w:instrText xml:space="preserve"> PAGEREF _Toc1122 </w:instrText>
          </w:r>
          <w:r>
            <w:fldChar w:fldCharType="separate"/>
          </w:r>
          <w:r>
            <w:t>6</w:t>
          </w:r>
          <w:r>
            <w:fldChar w:fldCharType="end"/>
          </w:r>
          <w:r>
            <w:rPr>
              <w:rFonts w:ascii="Times New Roman" w:hAnsi="Times New Roman" w:eastAsia="Times New Roman" w:cs="Times New Roman"/>
              <w:szCs w:val="28"/>
            </w:rPr>
            <w:fldChar w:fldCharType="end"/>
          </w:r>
        </w:p>
        <w:p>
          <w:pPr>
            <w:pStyle w:val="13"/>
            <w:tabs>
              <w:tab w:val="right" w:leader="dot" w:pos="936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_Toc5420 </w:instrText>
          </w:r>
          <w:r>
            <w:rPr>
              <w:rFonts w:ascii="Times New Roman" w:hAnsi="Times New Roman" w:eastAsia="Times New Roman" w:cs="Times New Roman"/>
              <w:szCs w:val="28"/>
            </w:rPr>
            <w:fldChar w:fldCharType="separate"/>
          </w:r>
          <w:r>
            <w:rPr>
              <w:rFonts w:ascii="Times New Roman" w:hAnsi="Times New Roman" w:eastAsia="Times New Roman" w:cs="Times New Roman"/>
              <w:szCs w:val="36"/>
              <w:rtl w:val="0"/>
            </w:rPr>
            <w:t>DEEP LEARNING</w:t>
          </w:r>
          <w:r>
            <w:tab/>
          </w:r>
          <w:r>
            <w:fldChar w:fldCharType="begin"/>
          </w:r>
          <w:r>
            <w:instrText xml:space="preserve"> PAGEREF _Toc5420 </w:instrText>
          </w:r>
          <w:r>
            <w:fldChar w:fldCharType="separate"/>
          </w:r>
          <w:r>
            <w:t>6</w:t>
          </w:r>
          <w:r>
            <w:fldChar w:fldCharType="end"/>
          </w:r>
          <w:r>
            <w:rPr>
              <w:rFonts w:ascii="Times New Roman" w:hAnsi="Times New Roman" w:eastAsia="Times New Roman" w:cs="Times New Roman"/>
              <w:szCs w:val="28"/>
            </w:rPr>
            <w:fldChar w:fldCharType="end"/>
          </w:r>
        </w:p>
        <w:p>
          <w:pPr>
            <w:pStyle w:val="13"/>
            <w:tabs>
              <w:tab w:val="right" w:leader="dot" w:pos="936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_Toc18417 </w:instrText>
          </w:r>
          <w:r>
            <w:rPr>
              <w:rFonts w:ascii="Times New Roman" w:hAnsi="Times New Roman" w:eastAsia="Times New Roman" w:cs="Times New Roman"/>
              <w:szCs w:val="28"/>
            </w:rPr>
            <w:fldChar w:fldCharType="separate"/>
          </w:r>
          <w:r>
            <w:rPr>
              <w:rFonts w:ascii="Times New Roman" w:hAnsi="Times New Roman" w:eastAsia="Times New Roman" w:cs="Times New Roman"/>
              <w:i w:val="0"/>
              <w:smallCaps w:val="0"/>
              <w:strike w:val="0"/>
              <w:szCs w:val="32"/>
              <w:shd w:val="clear" w:fill="auto"/>
              <w:vertAlign w:val="baseline"/>
              <w:rtl w:val="0"/>
            </w:rPr>
            <w:t>2.1 INFORMATION ABOUT DEEP LEARNING:</w:t>
          </w:r>
          <w:r>
            <w:tab/>
          </w:r>
          <w:r>
            <w:fldChar w:fldCharType="begin"/>
          </w:r>
          <w:r>
            <w:instrText xml:space="preserve"> PAGEREF _Toc18417 </w:instrText>
          </w:r>
          <w:r>
            <w:fldChar w:fldCharType="separate"/>
          </w:r>
          <w:r>
            <w:t>6</w:t>
          </w:r>
          <w:r>
            <w:fldChar w:fldCharType="end"/>
          </w:r>
          <w:r>
            <w:rPr>
              <w:rFonts w:ascii="Times New Roman" w:hAnsi="Times New Roman" w:eastAsia="Times New Roman" w:cs="Times New Roman"/>
              <w:szCs w:val="28"/>
            </w:rPr>
            <w:fldChar w:fldCharType="end"/>
          </w:r>
        </w:p>
        <w:p>
          <w:pPr>
            <w:pStyle w:val="13"/>
            <w:tabs>
              <w:tab w:val="right" w:leader="dot" w:pos="936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_Toc11496 </w:instrText>
          </w:r>
          <w:r>
            <w:rPr>
              <w:rFonts w:ascii="Times New Roman" w:hAnsi="Times New Roman" w:eastAsia="Times New Roman" w:cs="Times New Roman"/>
              <w:szCs w:val="28"/>
            </w:rPr>
            <w:fldChar w:fldCharType="separate"/>
          </w:r>
          <w:r>
            <w:rPr>
              <w:rFonts w:ascii="Times New Roman" w:hAnsi="Times New Roman" w:eastAsia="Times New Roman" w:cs="Times New Roman"/>
              <w:i w:val="0"/>
              <w:smallCaps w:val="0"/>
              <w:strike w:val="0"/>
              <w:szCs w:val="28"/>
              <w:highlight w:val="white"/>
              <w:vertAlign w:val="baseline"/>
              <w:rtl w:val="0"/>
            </w:rPr>
            <w:t>2.2 USES OF DEEP LEARNING:</w:t>
          </w:r>
          <w:r>
            <w:tab/>
          </w:r>
          <w:r>
            <w:fldChar w:fldCharType="begin"/>
          </w:r>
          <w:r>
            <w:instrText xml:space="preserve"> PAGEREF _Toc11496 </w:instrText>
          </w:r>
          <w:r>
            <w:fldChar w:fldCharType="separate"/>
          </w:r>
          <w:r>
            <w:t>6</w:t>
          </w:r>
          <w:r>
            <w:fldChar w:fldCharType="end"/>
          </w:r>
          <w:r>
            <w:rPr>
              <w:rFonts w:ascii="Times New Roman" w:hAnsi="Times New Roman" w:eastAsia="Times New Roman" w:cs="Times New Roman"/>
              <w:szCs w:val="28"/>
            </w:rPr>
            <w:fldChar w:fldCharType="end"/>
          </w:r>
        </w:p>
        <w:p>
          <w:pPr>
            <w:pStyle w:val="13"/>
            <w:tabs>
              <w:tab w:val="right" w:leader="dot" w:pos="936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_Toc16416 </w:instrText>
          </w:r>
          <w:r>
            <w:rPr>
              <w:rFonts w:ascii="Times New Roman" w:hAnsi="Times New Roman" w:eastAsia="Times New Roman" w:cs="Times New Roman"/>
              <w:szCs w:val="28"/>
            </w:rPr>
            <w:fldChar w:fldCharType="separate"/>
          </w:r>
          <w:r>
            <w:rPr>
              <w:rFonts w:ascii="Times New Roman" w:hAnsi="Times New Roman" w:eastAsia="Times New Roman" w:cs="Times New Roman"/>
              <w:i w:val="0"/>
              <w:smallCaps w:val="0"/>
              <w:strike w:val="0"/>
              <w:szCs w:val="32"/>
              <w:highlight w:val="white"/>
              <w:vertAlign w:val="baseline"/>
              <w:rtl w:val="0"/>
            </w:rPr>
            <w:t>2.3TYPES OF LEARNING ALGORITHMS:</w:t>
          </w:r>
          <w:r>
            <w:tab/>
          </w:r>
          <w:r>
            <w:fldChar w:fldCharType="begin"/>
          </w:r>
          <w:r>
            <w:instrText xml:space="preserve"> PAGEREF _Toc16416 </w:instrText>
          </w:r>
          <w:r>
            <w:fldChar w:fldCharType="separate"/>
          </w:r>
          <w:r>
            <w:t>7</w:t>
          </w:r>
          <w:r>
            <w:fldChar w:fldCharType="end"/>
          </w:r>
          <w:r>
            <w:rPr>
              <w:rFonts w:ascii="Times New Roman" w:hAnsi="Times New Roman" w:eastAsia="Times New Roman" w:cs="Times New Roman"/>
              <w:szCs w:val="28"/>
            </w:rPr>
            <w:fldChar w:fldCharType="end"/>
          </w:r>
        </w:p>
        <w:p>
          <w:pPr>
            <w:pStyle w:val="14"/>
            <w:tabs>
              <w:tab w:val="right" w:leader="dot" w:pos="936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_Toc21067 </w:instrText>
          </w:r>
          <w:r>
            <w:rPr>
              <w:rFonts w:ascii="Times New Roman" w:hAnsi="Times New Roman" w:eastAsia="Times New Roman" w:cs="Times New Roman"/>
              <w:szCs w:val="28"/>
            </w:rPr>
            <w:fldChar w:fldCharType="separate"/>
          </w:r>
          <w:r>
            <w:rPr>
              <w:rFonts w:ascii="Times New Roman" w:hAnsi="Times New Roman" w:eastAsia="Times New Roman" w:cs="Times New Roman"/>
              <w:i w:val="0"/>
              <w:smallCaps w:val="0"/>
              <w:strike w:val="0"/>
              <w:szCs w:val="32"/>
              <w:highlight w:val="white"/>
              <w:vertAlign w:val="baseline"/>
              <w:rtl w:val="0"/>
            </w:rPr>
            <w:t xml:space="preserve">2.3.1 </w:t>
          </w:r>
          <w:r>
            <w:rPr>
              <w:rFonts w:ascii="Times New Roman" w:hAnsi="Times New Roman" w:eastAsia="Times New Roman" w:cs="Times New Roman"/>
              <w:i w:val="0"/>
              <w:smallCaps w:val="0"/>
              <w:strike w:val="0"/>
              <w:szCs w:val="24"/>
              <w:highlight w:val="white"/>
              <w:vertAlign w:val="baseline"/>
              <w:rtl w:val="0"/>
            </w:rPr>
            <w:t>Convolutional Neural Network:</w:t>
          </w:r>
          <w:r>
            <w:tab/>
          </w:r>
          <w:r>
            <w:fldChar w:fldCharType="begin"/>
          </w:r>
          <w:r>
            <w:instrText xml:space="preserve"> PAGEREF _Toc21067 </w:instrText>
          </w:r>
          <w:r>
            <w:fldChar w:fldCharType="separate"/>
          </w:r>
          <w:r>
            <w:t>7</w:t>
          </w:r>
          <w:r>
            <w:fldChar w:fldCharType="end"/>
          </w:r>
          <w:r>
            <w:rPr>
              <w:rFonts w:ascii="Times New Roman" w:hAnsi="Times New Roman" w:eastAsia="Times New Roman" w:cs="Times New Roman"/>
              <w:szCs w:val="28"/>
            </w:rPr>
            <w:fldChar w:fldCharType="end"/>
          </w:r>
        </w:p>
        <w:p>
          <w:pPr>
            <w:pStyle w:val="14"/>
            <w:tabs>
              <w:tab w:val="right" w:leader="dot" w:pos="936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_Toc16832 </w:instrText>
          </w:r>
          <w:r>
            <w:rPr>
              <w:rFonts w:ascii="Times New Roman" w:hAnsi="Times New Roman" w:eastAsia="Times New Roman" w:cs="Times New Roman"/>
              <w:szCs w:val="28"/>
            </w:rPr>
            <w:fldChar w:fldCharType="separate"/>
          </w:r>
          <w:r>
            <w:rPr>
              <w:rFonts w:ascii="Times New Roman" w:hAnsi="Times New Roman" w:eastAsia="Times New Roman" w:cs="Times New Roman"/>
              <w:i w:val="0"/>
              <w:smallCaps w:val="0"/>
              <w:strike w:val="0"/>
              <w:szCs w:val="36"/>
              <w:shd w:val="clear" w:fill="auto"/>
              <w:vertAlign w:val="baseline"/>
              <w:rtl w:val="0"/>
            </w:rPr>
            <w:t xml:space="preserve">2.3.2 </w:t>
          </w:r>
          <w:r>
            <w:rPr>
              <w:rFonts w:ascii="Times New Roman" w:hAnsi="Times New Roman" w:eastAsia="Times New Roman" w:cs="Times New Roman"/>
              <w:szCs w:val="24"/>
              <w:highlight w:val="white"/>
              <w:rtl w:val="0"/>
            </w:rPr>
            <w:t>Recurrent Neural Network(RNN):</w:t>
          </w:r>
          <w:r>
            <w:tab/>
          </w:r>
          <w:r>
            <w:fldChar w:fldCharType="begin"/>
          </w:r>
          <w:r>
            <w:instrText xml:space="preserve"> PAGEREF _Toc16832 </w:instrText>
          </w:r>
          <w:r>
            <w:fldChar w:fldCharType="separate"/>
          </w:r>
          <w:r>
            <w:t>7</w:t>
          </w:r>
          <w:r>
            <w:fldChar w:fldCharType="end"/>
          </w:r>
          <w:r>
            <w:rPr>
              <w:rFonts w:ascii="Times New Roman" w:hAnsi="Times New Roman" w:eastAsia="Times New Roman" w:cs="Times New Roman"/>
              <w:szCs w:val="28"/>
            </w:rPr>
            <w:fldChar w:fldCharType="end"/>
          </w:r>
        </w:p>
        <w:p>
          <w:pPr>
            <w:pStyle w:val="14"/>
            <w:tabs>
              <w:tab w:val="right" w:leader="dot" w:pos="936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_Toc9522 </w:instrText>
          </w:r>
          <w:r>
            <w:rPr>
              <w:rFonts w:ascii="Times New Roman" w:hAnsi="Times New Roman" w:eastAsia="Times New Roman" w:cs="Times New Roman"/>
              <w:szCs w:val="28"/>
            </w:rPr>
            <w:fldChar w:fldCharType="separate"/>
          </w:r>
          <w:r>
            <w:rPr>
              <w:rFonts w:ascii="Times New Roman" w:hAnsi="Times New Roman" w:eastAsia="Times New Roman" w:cs="Times New Roman"/>
              <w:i w:val="0"/>
              <w:smallCaps w:val="0"/>
              <w:strike w:val="0"/>
              <w:szCs w:val="28"/>
              <w:shd w:val="clear" w:fill="auto"/>
              <w:vertAlign w:val="baseline"/>
              <w:rtl w:val="0"/>
            </w:rPr>
            <w:t xml:space="preserve">2.3.3 </w:t>
          </w:r>
          <w:r>
            <w:rPr>
              <w:rFonts w:ascii="Times New Roman" w:hAnsi="Times New Roman" w:eastAsia="Times New Roman" w:cs="Times New Roman"/>
              <w:i w:val="0"/>
              <w:smallCaps w:val="0"/>
              <w:strike w:val="0"/>
              <w:szCs w:val="28"/>
              <w:highlight w:val="white"/>
              <w:vertAlign w:val="baseline"/>
              <w:rtl w:val="0"/>
            </w:rPr>
            <w:t>Long short-term memory (LSTM):</w:t>
          </w:r>
          <w:r>
            <w:tab/>
          </w:r>
          <w:r>
            <w:fldChar w:fldCharType="begin"/>
          </w:r>
          <w:r>
            <w:instrText xml:space="preserve"> PAGEREF _Toc9522 </w:instrText>
          </w:r>
          <w:r>
            <w:fldChar w:fldCharType="separate"/>
          </w:r>
          <w:r>
            <w:t>8</w:t>
          </w:r>
          <w:r>
            <w:fldChar w:fldCharType="end"/>
          </w:r>
          <w:r>
            <w:rPr>
              <w:rFonts w:ascii="Times New Roman" w:hAnsi="Times New Roman" w:eastAsia="Times New Roman" w:cs="Times New Roman"/>
              <w:szCs w:val="28"/>
            </w:rPr>
            <w:fldChar w:fldCharType="end"/>
          </w:r>
        </w:p>
        <w:p>
          <w:pPr>
            <w:pStyle w:val="13"/>
            <w:tabs>
              <w:tab w:val="right" w:leader="dot" w:pos="936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_Toc14939 </w:instrText>
          </w:r>
          <w:r>
            <w:rPr>
              <w:rFonts w:ascii="Times New Roman" w:hAnsi="Times New Roman" w:eastAsia="Times New Roman" w:cs="Times New Roman"/>
              <w:szCs w:val="28"/>
            </w:rPr>
            <w:fldChar w:fldCharType="separate"/>
          </w:r>
          <w:r>
            <w:rPr>
              <w:rFonts w:ascii="Times New Roman" w:hAnsi="Times New Roman" w:eastAsia="Times New Roman" w:cs="Times New Roman"/>
              <w:i w:val="0"/>
              <w:smallCaps w:val="0"/>
              <w:strike w:val="0"/>
              <w:szCs w:val="36"/>
              <w:shd w:val="clear" w:fill="auto"/>
              <w:vertAlign w:val="baseline"/>
              <w:rtl w:val="0"/>
            </w:rPr>
            <w:t>CHAPTER 3</w:t>
          </w:r>
          <w:r>
            <w:tab/>
          </w:r>
          <w:r>
            <w:fldChar w:fldCharType="begin"/>
          </w:r>
          <w:r>
            <w:instrText xml:space="preserve"> PAGEREF _Toc14939 </w:instrText>
          </w:r>
          <w:r>
            <w:fldChar w:fldCharType="separate"/>
          </w:r>
          <w:r>
            <w:t>9</w:t>
          </w:r>
          <w:r>
            <w:fldChar w:fldCharType="end"/>
          </w:r>
          <w:r>
            <w:rPr>
              <w:rFonts w:ascii="Times New Roman" w:hAnsi="Times New Roman" w:eastAsia="Times New Roman" w:cs="Times New Roman"/>
              <w:szCs w:val="28"/>
            </w:rPr>
            <w:fldChar w:fldCharType="end"/>
          </w:r>
        </w:p>
        <w:p>
          <w:pPr>
            <w:pStyle w:val="13"/>
            <w:tabs>
              <w:tab w:val="right" w:leader="dot" w:pos="936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_Toc32148 </w:instrText>
          </w:r>
          <w:r>
            <w:rPr>
              <w:rFonts w:ascii="Times New Roman" w:hAnsi="Times New Roman" w:eastAsia="Times New Roman" w:cs="Times New Roman"/>
              <w:szCs w:val="28"/>
            </w:rPr>
            <w:fldChar w:fldCharType="separate"/>
          </w:r>
          <w:r>
            <w:rPr>
              <w:rFonts w:ascii="Times New Roman" w:hAnsi="Times New Roman" w:eastAsia="Times New Roman" w:cs="Times New Roman"/>
              <w:szCs w:val="36"/>
              <w:rtl w:val="0"/>
            </w:rPr>
            <w:t>PYTHON</w:t>
          </w:r>
          <w:r>
            <w:tab/>
          </w:r>
          <w:r>
            <w:fldChar w:fldCharType="begin"/>
          </w:r>
          <w:r>
            <w:instrText xml:space="preserve"> PAGEREF _Toc32148 </w:instrText>
          </w:r>
          <w:r>
            <w:fldChar w:fldCharType="separate"/>
          </w:r>
          <w:r>
            <w:t>10</w:t>
          </w:r>
          <w:r>
            <w:fldChar w:fldCharType="end"/>
          </w:r>
          <w:r>
            <w:rPr>
              <w:rFonts w:ascii="Times New Roman" w:hAnsi="Times New Roman" w:eastAsia="Times New Roman" w:cs="Times New Roman"/>
              <w:szCs w:val="28"/>
            </w:rPr>
            <w:fldChar w:fldCharType="end"/>
          </w:r>
        </w:p>
        <w:p>
          <w:pPr>
            <w:pStyle w:val="13"/>
            <w:tabs>
              <w:tab w:val="right" w:leader="dot" w:pos="936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_Toc10299 </w:instrText>
          </w:r>
          <w:r>
            <w:rPr>
              <w:rFonts w:ascii="Times New Roman" w:hAnsi="Times New Roman" w:eastAsia="Times New Roman" w:cs="Times New Roman"/>
              <w:szCs w:val="28"/>
            </w:rPr>
            <w:fldChar w:fldCharType="separate"/>
          </w:r>
          <w:r>
            <w:rPr>
              <w:rFonts w:ascii="Times New Roman" w:hAnsi="Times New Roman" w:eastAsia="Times New Roman" w:cs="Times New Roman"/>
              <w:szCs w:val="28"/>
              <w:rtl w:val="0"/>
            </w:rPr>
            <w:t>3.1 INTRODUCTION TO PYTHON:</w:t>
          </w:r>
          <w:r>
            <w:tab/>
          </w:r>
          <w:r>
            <w:fldChar w:fldCharType="begin"/>
          </w:r>
          <w:r>
            <w:instrText xml:space="preserve"> PAGEREF _Toc10299 </w:instrText>
          </w:r>
          <w:r>
            <w:fldChar w:fldCharType="separate"/>
          </w:r>
          <w:r>
            <w:t>10</w:t>
          </w:r>
          <w:r>
            <w:fldChar w:fldCharType="end"/>
          </w:r>
          <w:r>
            <w:rPr>
              <w:rFonts w:ascii="Times New Roman" w:hAnsi="Times New Roman" w:eastAsia="Times New Roman" w:cs="Times New Roman"/>
              <w:szCs w:val="28"/>
            </w:rPr>
            <w:fldChar w:fldCharType="end"/>
          </w:r>
        </w:p>
        <w:p>
          <w:pPr>
            <w:pStyle w:val="13"/>
            <w:tabs>
              <w:tab w:val="right" w:leader="dot" w:pos="936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_Toc5629 </w:instrText>
          </w:r>
          <w:r>
            <w:rPr>
              <w:rFonts w:ascii="Times New Roman" w:hAnsi="Times New Roman" w:eastAsia="Times New Roman" w:cs="Times New Roman"/>
              <w:szCs w:val="28"/>
            </w:rPr>
            <w:fldChar w:fldCharType="separate"/>
          </w:r>
          <w:r>
            <w:rPr>
              <w:rFonts w:ascii="Times New Roman" w:hAnsi="Times New Roman" w:eastAsia="Times New Roman" w:cs="Times New Roman"/>
              <w:szCs w:val="28"/>
              <w:rtl w:val="0"/>
            </w:rPr>
            <w:t>3.2 HISTORY OF PYTHON:</w:t>
          </w:r>
          <w:r>
            <w:tab/>
          </w:r>
          <w:r>
            <w:fldChar w:fldCharType="begin"/>
          </w:r>
          <w:r>
            <w:instrText xml:space="preserve"> PAGEREF _Toc5629 </w:instrText>
          </w:r>
          <w:r>
            <w:fldChar w:fldCharType="separate"/>
          </w:r>
          <w:r>
            <w:t>10</w:t>
          </w:r>
          <w:r>
            <w:fldChar w:fldCharType="end"/>
          </w:r>
          <w:r>
            <w:rPr>
              <w:rFonts w:ascii="Times New Roman" w:hAnsi="Times New Roman" w:eastAsia="Times New Roman" w:cs="Times New Roman"/>
              <w:szCs w:val="28"/>
            </w:rPr>
            <w:fldChar w:fldCharType="end"/>
          </w:r>
        </w:p>
        <w:p>
          <w:pPr>
            <w:pStyle w:val="13"/>
            <w:tabs>
              <w:tab w:val="right" w:leader="dot" w:pos="936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_Toc25474 </w:instrText>
          </w:r>
          <w:r>
            <w:rPr>
              <w:rFonts w:ascii="Times New Roman" w:hAnsi="Times New Roman" w:eastAsia="Times New Roman" w:cs="Times New Roman"/>
              <w:szCs w:val="28"/>
            </w:rPr>
            <w:fldChar w:fldCharType="separate"/>
          </w:r>
          <w:r>
            <w:rPr>
              <w:rFonts w:ascii="Times New Roman" w:hAnsi="Times New Roman" w:eastAsia="Times New Roman" w:cs="Times New Roman"/>
              <w:szCs w:val="28"/>
              <w:rtl w:val="0"/>
            </w:rPr>
            <w:t>3.3 FEATURES OF PYTHON:</w:t>
          </w:r>
          <w:r>
            <w:tab/>
          </w:r>
          <w:r>
            <w:fldChar w:fldCharType="begin"/>
          </w:r>
          <w:r>
            <w:instrText xml:space="preserve"> PAGEREF _Toc25474 </w:instrText>
          </w:r>
          <w:r>
            <w:fldChar w:fldCharType="separate"/>
          </w:r>
          <w:r>
            <w:t>10</w:t>
          </w:r>
          <w:r>
            <w:fldChar w:fldCharType="end"/>
          </w:r>
          <w:r>
            <w:rPr>
              <w:rFonts w:ascii="Times New Roman" w:hAnsi="Times New Roman" w:eastAsia="Times New Roman" w:cs="Times New Roman"/>
              <w:szCs w:val="28"/>
            </w:rPr>
            <w:fldChar w:fldCharType="end"/>
          </w:r>
        </w:p>
        <w:p>
          <w:pPr>
            <w:pStyle w:val="13"/>
            <w:tabs>
              <w:tab w:val="right" w:leader="dot" w:pos="936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_Toc22212 </w:instrText>
          </w:r>
          <w:r>
            <w:rPr>
              <w:rFonts w:ascii="Times New Roman" w:hAnsi="Times New Roman" w:eastAsia="Times New Roman" w:cs="Times New Roman"/>
              <w:szCs w:val="28"/>
            </w:rPr>
            <w:fldChar w:fldCharType="separate"/>
          </w:r>
          <w:r>
            <w:rPr>
              <w:rFonts w:ascii="Times New Roman" w:hAnsi="Times New Roman" w:eastAsia="Times New Roman" w:cs="Times New Roman"/>
              <w:szCs w:val="28"/>
              <w:rtl w:val="0"/>
            </w:rPr>
            <w:t>3.4 HOW TO SETUP PYTHON:</w:t>
          </w:r>
          <w:r>
            <w:tab/>
          </w:r>
          <w:r>
            <w:fldChar w:fldCharType="begin"/>
          </w:r>
          <w:r>
            <w:instrText xml:space="preserve"> PAGEREF _Toc22212 </w:instrText>
          </w:r>
          <w:r>
            <w:fldChar w:fldCharType="separate"/>
          </w:r>
          <w:r>
            <w:t>11</w:t>
          </w:r>
          <w:r>
            <w:fldChar w:fldCharType="end"/>
          </w:r>
          <w:r>
            <w:rPr>
              <w:rFonts w:ascii="Times New Roman" w:hAnsi="Times New Roman" w:eastAsia="Times New Roman" w:cs="Times New Roman"/>
              <w:szCs w:val="28"/>
            </w:rPr>
            <w:fldChar w:fldCharType="end"/>
          </w:r>
        </w:p>
        <w:p>
          <w:pPr>
            <w:pStyle w:val="14"/>
            <w:tabs>
              <w:tab w:val="right" w:leader="dot" w:pos="936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_Toc18684 </w:instrText>
          </w:r>
          <w:r>
            <w:rPr>
              <w:rFonts w:ascii="Times New Roman" w:hAnsi="Times New Roman" w:eastAsia="Times New Roman" w:cs="Times New Roman"/>
              <w:szCs w:val="28"/>
            </w:rPr>
            <w:fldChar w:fldCharType="separate"/>
          </w:r>
          <w:r>
            <w:rPr>
              <w:rFonts w:ascii="Times New Roman" w:hAnsi="Times New Roman" w:eastAsia="Times New Roman" w:cs="Times New Roman"/>
              <w:szCs w:val="28"/>
              <w:rtl w:val="0"/>
            </w:rPr>
            <w:t>3.4.1 Installation(using python IDLE):</w:t>
          </w:r>
          <w:r>
            <w:tab/>
          </w:r>
          <w:r>
            <w:fldChar w:fldCharType="begin"/>
          </w:r>
          <w:r>
            <w:instrText xml:space="preserve"> PAGEREF _Toc18684 </w:instrText>
          </w:r>
          <w:r>
            <w:fldChar w:fldCharType="separate"/>
          </w:r>
          <w:r>
            <w:t>11</w:t>
          </w:r>
          <w:r>
            <w:fldChar w:fldCharType="end"/>
          </w:r>
          <w:r>
            <w:rPr>
              <w:rFonts w:ascii="Times New Roman" w:hAnsi="Times New Roman" w:eastAsia="Times New Roman" w:cs="Times New Roman"/>
              <w:szCs w:val="28"/>
            </w:rPr>
            <w:fldChar w:fldCharType="end"/>
          </w:r>
        </w:p>
        <w:p>
          <w:pPr>
            <w:pStyle w:val="14"/>
            <w:tabs>
              <w:tab w:val="right" w:leader="dot" w:pos="936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_Toc12302 </w:instrText>
          </w:r>
          <w:r>
            <w:rPr>
              <w:rFonts w:ascii="Times New Roman" w:hAnsi="Times New Roman" w:eastAsia="Times New Roman" w:cs="Times New Roman"/>
              <w:szCs w:val="28"/>
            </w:rPr>
            <w:fldChar w:fldCharType="separate"/>
          </w:r>
          <w:r>
            <w:rPr>
              <w:rFonts w:ascii="Times New Roman" w:hAnsi="Times New Roman" w:eastAsia="Times New Roman" w:cs="Times New Roman"/>
              <w:szCs w:val="28"/>
              <w:rtl w:val="0"/>
            </w:rPr>
            <w:t>3.4.2 Installation(using Anaconda):</w:t>
          </w:r>
          <w:r>
            <w:tab/>
          </w:r>
          <w:r>
            <w:fldChar w:fldCharType="begin"/>
          </w:r>
          <w:r>
            <w:instrText xml:space="preserve"> PAGEREF _Toc12302 </w:instrText>
          </w:r>
          <w:r>
            <w:fldChar w:fldCharType="separate"/>
          </w:r>
          <w:r>
            <w:t>12</w:t>
          </w:r>
          <w:r>
            <w:fldChar w:fldCharType="end"/>
          </w:r>
          <w:r>
            <w:rPr>
              <w:rFonts w:ascii="Times New Roman" w:hAnsi="Times New Roman" w:eastAsia="Times New Roman" w:cs="Times New Roman"/>
              <w:szCs w:val="28"/>
            </w:rPr>
            <w:fldChar w:fldCharType="end"/>
          </w:r>
        </w:p>
        <w:p>
          <w:pPr>
            <w:pStyle w:val="13"/>
            <w:tabs>
              <w:tab w:val="right" w:leader="dot" w:pos="936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_Toc7321 </w:instrText>
          </w:r>
          <w:r>
            <w:rPr>
              <w:rFonts w:ascii="Times New Roman" w:hAnsi="Times New Roman" w:eastAsia="Times New Roman" w:cs="Times New Roman"/>
              <w:szCs w:val="28"/>
            </w:rPr>
            <w:fldChar w:fldCharType="separate"/>
          </w:r>
          <w:r>
            <w:rPr>
              <w:rFonts w:ascii="Times New Roman" w:hAnsi="Times New Roman" w:eastAsia="Times New Roman" w:cs="Times New Roman"/>
              <w:szCs w:val="28"/>
              <w:rtl w:val="0"/>
            </w:rPr>
            <w:t>3.5 PYTHON VARIABLE TYPES:</w:t>
          </w:r>
          <w:r>
            <w:tab/>
          </w:r>
          <w:r>
            <w:fldChar w:fldCharType="begin"/>
          </w:r>
          <w:r>
            <w:instrText xml:space="preserve"> PAGEREF _Toc7321 </w:instrText>
          </w:r>
          <w:r>
            <w:fldChar w:fldCharType="separate"/>
          </w:r>
          <w:r>
            <w:t>13</w:t>
          </w:r>
          <w:r>
            <w:fldChar w:fldCharType="end"/>
          </w:r>
          <w:r>
            <w:rPr>
              <w:rFonts w:ascii="Times New Roman" w:hAnsi="Times New Roman" w:eastAsia="Times New Roman" w:cs="Times New Roman"/>
              <w:szCs w:val="28"/>
            </w:rPr>
            <w:fldChar w:fldCharType="end"/>
          </w:r>
        </w:p>
        <w:p>
          <w:pPr>
            <w:pStyle w:val="13"/>
            <w:tabs>
              <w:tab w:val="right" w:leader="dot" w:pos="936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_Toc8419 </w:instrText>
          </w:r>
          <w:r>
            <w:rPr>
              <w:rFonts w:ascii="Times New Roman" w:hAnsi="Times New Roman" w:eastAsia="Times New Roman" w:cs="Times New Roman"/>
              <w:szCs w:val="28"/>
            </w:rPr>
            <w:fldChar w:fldCharType="separate"/>
          </w:r>
          <w:r>
            <w:rPr>
              <w:rFonts w:ascii="Times New Roman" w:hAnsi="Times New Roman" w:eastAsia="Times New Roman" w:cs="Times New Roman"/>
              <w:szCs w:val="28"/>
              <w:rtl w:val="0"/>
            </w:rPr>
            <w:t>3.6 PYTHON FUNCTION:</w:t>
          </w:r>
          <w:r>
            <w:tab/>
          </w:r>
          <w:r>
            <w:fldChar w:fldCharType="begin"/>
          </w:r>
          <w:r>
            <w:instrText xml:space="preserve"> PAGEREF _Toc8419 </w:instrText>
          </w:r>
          <w:r>
            <w:fldChar w:fldCharType="separate"/>
          </w:r>
          <w:r>
            <w:t>16</w:t>
          </w:r>
          <w:r>
            <w:fldChar w:fldCharType="end"/>
          </w:r>
          <w:r>
            <w:rPr>
              <w:rFonts w:ascii="Times New Roman" w:hAnsi="Times New Roman" w:eastAsia="Times New Roman" w:cs="Times New Roman"/>
              <w:szCs w:val="28"/>
            </w:rPr>
            <w:fldChar w:fldCharType="end"/>
          </w:r>
        </w:p>
        <w:p>
          <w:pPr>
            <w:pStyle w:val="14"/>
            <w:tabs>
              <w:tab w:val="right" w:leader="dot" w:pos="936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_Toc26805 </w:instrText>
          </w:r>
          <w:r>
            <w:rPr>
              <w:rFonts w:ascii="Times New Roman" w:hAnsi="Times New Roman" w:eastAsia="Times New Roman" w:cs="Times New Roman"/>
              <w:szCs w:val="28"/>
            </w:rPr>
            <w:fldChar w:fldCharType="separate"/>
          </w:r>
          <w:r>
            <w:rPr>
              <w:rFonts w:ascii="Times New Roman" w:hAnsi="Times New Roman" w:eastAsia="Times New Roman" w:cs="Times New Roman"/>
              <w:szCs w:val="28"/>
              <w:rtl w:val="0"/>
            </w:rPr>
            <w:t>3</w:t>
          </w:r>
          <w:r>
            <w:rPr>
              <w:rFonts w:ascii="Times New Roman" w:hAnsi="Times New Roman" w:eastAsia="Times New Roman" w:cs="Times New Roman"/>
              <w:szCs w:val="24"/>
              <w:rtl w:val="0"/>
            </w:rPr>
            <w:t>.6.1 Defining a Function:</w:t>
          </w:r>
          <w:r>
            <w:tab/>
          </w:r>
          <w:r>
            <w:fldChar w:fldCharType="begin"/>
          </w:r>
          <w:r>
            <w:instrText xml:space="preserve"> PAGEREF _Toc26805 </w:instrText>
          </w:r>
          <w:r>
            <w:fldChar w:fldCharType="separate"/>
          </w:r>
          <w:r>
            <w:t>16</w:t>
          </w:r>
          <w:r>
            <w:fldChar w:fldCharType="end"/>
          </w:r>
          <w:r>
            <w:rPr>
              <w:rFonts w:ascii="Times New Roman" w:hAnsi="Times New Roman" w:eastAsia="Times New Roman" w:cs="Times New Roman"/>
              <w:szCs w:val="28"/>
            </w:rPr>
            <w:fldChar w:fldCharType="end"/>
          </w:r>
        </w:p>
        <w:p>
          <w:pPr>
            <w:pStyle w:val="14"/>
            <w:tabs>
              <w:tab w:val="right" w:leader="dot" w:pos="936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_Toc15320 </w:instrText>
          </w:r>
          <w:r>
            <w:rPr>
              <w:rFonts w:ascii="Times New Roman" w:hAnsi="Times New Roman" w:eastAsia="Times New Roman" w:cs="Times New Roman"/>
              <w:szCs w:val="28"/>
            </w:rPr>
            <w:fldChar w:fldCharType="separate"/>
          </w:r>
          <w:r>
            <w:rPr>
              <w:rFonts w:ascii="Times New Roman" w:hAnsi="Times New Roman" w:eastAsia="Times New Roman" w:cs="Times New Roman"/>
              <w:szCs w:val="28"/>
              <w:rtl w:val="0"/>
            </w:rPr>
            <w:t>3.6.2 Calling a Function:</w:t>
          </w:r>
          <w:r>
            <w:tab/>
          </w:r>
          <w:r>
            <w:fldChar w:fldCharType="begin"/>
          </w:r>
          <w:r>
            <w:instrText xml:space="preserve"> PAGEREF _Toc15320 </w:instrText>
          </w:r>
          <w:r>
            <w:fldChar w:fldCharType="separate"/>
          </w:r>
          <w:r>
            <w:t>17</w:t>
          </w:r>
          <w:r>
            <w:fldChar w:fldCharType="end"/>
          </w:r>
          <w:r>
            <w:rPr>
              <w:rFonts w:ascii="Times New Roman" w:hAnsi="Times New Roman" w:eastAsia="Times New Roman" w:cs="Times New Roman"/>
              <w:szCs w:val="28"/>
            </w:rPr>
            <w:fldChar w:fldCharType="end"/>
          </w:r>
        </w:p>
        <w:p>
          <w:pPr>
            <w:pStyle w:val="13"/>
            <w:tabs>
              <w:tab w:val="right" w:leader="dot" w:pos="936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_Toc2197 </w:instrText>
          </w:r>
          <w:r>
            <w:rPr>
              <w:rFonts w:ascii="Times New Roman" w:hAnsi="Times New Roman" w:eastAsia="Times New Roman" w:cs="Times New Roman"/>
              <w:szCs w:val="28"/>
            </w:rPr>
            <w:fldChar w:fldCharType="separate"/>
          </w:r>
          <w:r>
            <w:rPr>
              <w:rFonts w:ascii="Times New Roman" w:hAnsi="Times New Roman" w:eastAsia="Times New Roman" w:cs="Times New Roman"/>
              <w:szCs w:val="28"/>
              <w:rtl w:val="0"/>
            </w:rPr>
            <w:t>3.7 PYTHON USING OOPs CONCEPTS:</w:t>
          </w:r>
          <w:r>
            <w:tab/>
          </w:r>
          <w:r>
            <w:fldChar w:fldCharType="begin"/>
          </w:r>
          <w:r>
            <w:instrText xml:space="preserve"> PAGEREF _Toc2197 </w:instrText>
          </w:r>
          <w:r>
            <w:fldChar w:fldCharType="separate"/>
          </w:r>
          <w:r>
            <w:t>17</w:t>
          </w:r>
          <w:r>
            <w:fldChar w:fldCharType="end"/>
          </w:r>
          <w:r>
            <w:rPr>
              <w:rFonts w:ascii="Times New Roman" w:hAnsi="Times New Roman" w:eastAsia="Times New Roman" w:cs="Times New Roman"/>
              <w:szCs w:val="28"/>
            </w:rPr>
            <w:fldChar w:fldCharType="end"/>
          </w:r>
        </w:p>
        <w:p>
          <w:pPr>
            <w:pStyle w:val="14"/>
            <w:tabs>
              <w:tab w:val="right" w:leader="dot" w:pos="936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_Toc15900 </w:instrText>
          </w:r>
          <w:r>
            <w:rPr>
              <w:rFonts w:ascii="Times New Roman" w:hAnsi="Times New Roman" w:eastAsia="Times New Roman" w:cs="Times New Roman"/>
              <w:szCs w:val="28"/>
            </w:rPr>
            <w:fldChar w:fldCharType="separate"/>
          </w:r>
          <w:r>
            <w:rPr>
              <w:rFonts w:ascii="Times New Roman" w:hAnsi="Times New Roman" w:eastAsia="Times New Roman" w:cs="Times New Roman"/>
              <w:szCs w:val="28"/>
              <w:rtl w:val="0"/>
            </w:rPr>
            <w:t>3.7.1 Class:</w:t>
          </w:r>
          <w:r>
            <w:tab/>
          </w:r>
          <w:r>
            <w:fldChar w:fldCharType="begin"/>
          </w:r>
          <w:r>
            <w:instrText xml:space="preserve"> PAGEREF _Toc15900 </w:instrText>
          </w:r>
          <w:r>
            <w:fldChar w:fldCharType="separate"/>
          </w:r>
          <w:r>
            <w:t>17</w:t>
          </w:r>
          <w:r>
            <w:fldChar w:fldCharType="end"/>
          </w:r>
          <w:r>
            <w:rPr>
              <w:rFonts w:ascii="Times New Roman" w:hAnsi="Times New Roman" w:eastAsia="Times New Roman" w:cs="Times New Roman"/>
              <w:szCs w:val="28"/>
            </w:rPr>
            <w:fldChar w:fldCharType="end"/>
          </w:r>
        </w:p>
        <w:p>
          <w:pPr>
            <w:pStyle w:val="14"/>
            <w:tabs>
              <w:tab w:val="right" w:leader="dot" w:pos="936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_Toc16316 </w:instrText>
          </w:r>
          <w:r>
            <w:rPr>
              <w:rFonts w:ascii="Times New Roman" w:hAnsi="Times New Roman" w:eastAsia="Times New Roman" w:cs="Times New Roman"/>
              <w:szCs w:val="28"/>
            </w:rPr>
            <w:fldChar w:fldCharType="separate"/>
          </w:r>
          <w:r>
            <w:rPr>
              <w:rFonts w:ascii="Times New Roman" w:hAnsi="Times New Roman" w:eastAsia="Times New Roman" w:cs="Times New Roman"/>
              <w:szCs w:val="28"/>
              <w:rtl w:val="0"/>
            </w:rPr>
            <w:t>3.7.2 __init__ method in Class:</w:t>
          </w:r>
          <w:r>
            <w:tab/>
          </w:r>
          <w:r>
            <w:fldChar w:fldCharType="begin"/>
          </w:r>
          <w:r>
            <w:instrText xml:space="preserve"> PAGEREF _Toc16316 </w:instrText>
          </w:r>
          <w:r>
            <w:fldChar w:fldCharType="separate"/>
          </w:r>
          <w:r>
            <w:t>18</w:t>
          </w:r>
          <w:r>
            <w:fldChar w:fldCharType="end"/>
          </w:r>
          <w:r>
            <w:rPr>
              <w:rFonts w:ascii="Times New Roman" w:hAnsi="Times New Roman" w:eastAsia="Times New Roman" w:cs="Times New Roman"/>
              <w:szCs w:val="28"/>
            </w:rPr>
            <w:fldChar w:fldCharType="end"/>
          </w:r>
        </w:p>
        <w:p>
          <w:pPr>
            <w:pStyle w:val="13"/>
            <w:tabs>
              <w:tab w:val="right" w:leader="dot" w:pos="936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_Toc13296 </w:instrText>
          </w:r>
          <w:r>
            <w:rPr>
              <w:rFonts w:ascii="Times New Roman" w:hAnsi="Times New Roman" w:eastAsia="Times New Roman" w:cs="Times New Roman"/>
              <w:szCs w:val="28"/>
            </w:rPr>
            <w:fldChar w:fldCharType="separate"/>
          </w:r>
          <w:r>
            <w:rPr>
              <w:rFonts w:ascii="Times New Roman" w:hAnsi="Times New Roman" w:eastAsia="Times New Roman" w:cs="Times New Roman"/>
              <w:szCs w:val="36"/>
              <w:rtl w:val="0"/>
            </w:rPr>
            <w:t>CHAPTER 4</w:t>
          </w:r>
          <w:r>
            <w:tab/>
          </w:r>
          <w:r>
            <w:fldChar w:fldCharType="begin"/>
          </w:r>
          <w:r>
            <w:instrText xml:space="preserve"> PAGEREF _Toc13296 </w:instrText>
          </w:r>
          <w:r>
            <w:fldChar w:fldCharType="separate"/>
          </w:r>
          <w:r>
            <w:t>19</w:t>
          </w:r>
          <w:r>
            <w:fldChar w:fldCharType="end"/>
          </w:r>
          <w:r>
            <w:rPr>
              <w:rFonts w:ascii="Times New Roman" w:hAnsi="Times New Roman" w:eastAsia="Times New Roman" w:cs="Times New Roman"/>
              <w:szCs w:val="28"/>
            </w:rPr>
            <w:fldChar w:fldCharType="end"/>
          </w:r>
        </w:p>
        <w:p>
          <w:pPr>
            <w:pStyle w:val="13"/>
            <w:tabs>
              <w:tab w:val="right" w:leader="dot" w:pos="936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_Toc3338 </w:instrText>
          </w:r>
          <w:r>
            <w:rPr>
              <w:rFonts w:ascii="Times New Roman" w:hAnsi="Times New Roman" w:eastAsia="Times New Roman" w:cs="Times New Roman"/>
              <w:szCs w:val="28"/>
            </w:rPr>
            <w:fldChar w:fldCharType="separate"/>
          </w:r>
          <w:r>
            <w:rPr>
              <w:rFonts w:ascii="Times New Roman" w:hAnsi="Times New Roman" w:eastAsia="Times New Roman" w:cs="Times New Roman"/>
              <w:szCs w:val="36"/>
              <w:rtl w:val="0"/>
            </w:rPr>
            <w:t>CASE STUDY</w:t>
          </w:r>
          <w:r>
            <w:tab/>
          </w:r>
          <w:r>
            <w:fldChar w:fldCharType="begin"/>
          </w:r>
          <w:r>
            <w:instrText xml:space="preserve"> PAGEREF _Toc3338 </w:instrText>
          </w:r>
          <w:r>
            <w:fldChar w:fldCharType="separate"/>
          </w:r>
          <w:r>
            <w:t>19</w:t>
          </w:r>
          <w:r>
            <w:fldChar w:fldCharType="end"/>
          </w:r>
          <w:r>
            <w:rPr>
              <w:rFonts w:ascii="Times New Roman" w:hAnsi="Times New Roman" w:eastAsia="Times New Roman" w:cs="Times New Roman"/>
              <w:szCs w:val="28"/>
            </w:rPr>
            <w:fldChar w:fldCharType="end"/>
          </w:r>
        </w:p>
        <w:p>
          <w:pPr>
            <w:pStyle w:val="13"/>
            <w:tabs>
              <w:tab w:val="right" w:leader="dot" w:pos="936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_Toc15820 </w:instrText>
          </w:r>
          <w:r>
            <w:rPr>
              <w:rFonts w:ascii="Times New Roman" w:hAnsi="Times New Roman" w:eastAsia="Times New Roman" w:cs="Times New Roman"/>
              <w:szCs w:val="28"/>
            </w:rPr>
            <w:fldChar w:fldCharType="separate"/>
          </w:r>
          <w:r>
            <w:rPr>
              <w:rFonts w:ascii="Times New Roman" w:hAnsi="Times New Roman" w:eastAsia="Times New Roman" w:cs="Times New Roman"/>
              <w:szCs w:val="28"/>
              <w:rtl w:val="0"/>
            </w:rPr>
            <w:t>4.1 PROBLEM STATEMENT:</w:t>
          </w:r>
          <w:r>
            <w:tab/>
          </w:r>
          <w:r>
            <w:fldChar w:fldCharType="begin"/>
          </w:r>
          <w:r>
            <w:instrText xml:space="preserve"> PAGEREF _Toc15820 </w:instrText>
          </w:r>
          <w:r>
            <w:fldChar w:fldCharType="separate"/>
          </w:r>
          <w:r>
            <w:t>19</w:t>
          </w:r>
          <w:r>
            <w:fldChar w:fldCharType="end"/>
          </w:r>
          <w:r>
            <w:rPr>
              <w:rFonts w:ascii="Times New Roman" w:hAnsi="Times New Roman" w:eastAsia="Times New Roman" w:cs="Times New Roman"/>
              <w:szCs w:val="28"/>
            </w:rPr>
            <w:fldChar w:fldCharType="end"/>
          </w:r>
        </w:p>
        <w:p>
          <w:pPr>
            <w:pStyle w:val="13"/>
            <w:tabs>
              <w:tab w:val="right" w:leader="dot" w:pos="936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_Toc8135 </w:instrText>
          </w:r>
          <w:r>
            <w:rPr>
              <w:rFonts w:ascii="Times New Roman" w:hAnsi="Times New Roman" w:eastAsia="Times New Roman" w:cs="Times New Roman"/>
              <w:szCs w:val="28"/>
            </w:rPr>
            <w:fldChar w:fldCharType="separate"/>
          </w:r>
          <w:r>
            <w:rPr>
              <w:rFonts w:ascii="Times New Roman" w:hAnsi="Times New Roman" w:eastAsia="Times New Roman" w:cs="Times New Roman"/>
              <w:szCs w:val="28"/>
              <w:rtl w:val="0"/>
            </w:rPr>
            <w:t>4.2 DATA SET:</w:t>
          </w:r>
          <w:r>
            <w:tab/>
          </w:r>
          <w:r>
            <w:fldChar w:fldCharType="begin"/>
          </w:r>
          <w:r>
            <w:instrText xml:space="preserve"> PAGEREF _Toc8135 </w:instrText>
          </w:r>
          <w:r>
            <w:fldChar w:fldCharType="separate"/>
          </w:r>
          <w:r>
            <w:t>19</w:t>
          </w:r>
          <w:r>
            <w:fldChar w:fldCharType="end"/>
          </w:r>
          <w:r>
            <w:rPr>
              <w:rFonts w:ascii="Times New Roman" w:hAnsi="Times New Roman" w:eastAsia="Times New Roman" w:cs="Times New Roman"/>
              <w:szCs w:val="28"/>
            </w:rPr>
            <w:fldChar w:fldCharType="end"/>
          </w:r>
        </w:p>
        <w:p>
          <w:pPr>
            <w:pStyle w:val="13"/>
            <w:tabs>
              <w:tab w:val="right" w:leader="dot" w:pos="936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_Toc25537 </w:instrText>
          </w:r>
          <w:r>
            <w:rPr>
              <w:rFonts w:ascii="Times New Roman" w:hAnsi="Times New Roman" w:eastAsia="Times New Roman" w:cs="Times New Roman"/>
              <w:szCs w:val="28"/>
            </w:rPr>
            <w:fldChar w:fldCharType="separate"/>
          </w:r>
          <w:r>
            <w:rPr>
              <w:rFonts w:ascii="Times New Roman" w:hAnsi="Times New Roman" w:eastAsia="Times New Roman" w:cs="Times New Roman"/>
              <w:szCs w:val="24"/>
              <w:rtl w:val="0"/>
            </w:rPr>
            <w:t>4.3 OBJECTIVE OF THE CASE STUDY:</w:t>
          </w:r>
          <w:r>
            <w:tab/>
          </w:r>
          <w:r>
            <w:fldChar w:fldCharType="begin"/>
          </w:r>
          <w:r>
            <w:instrText xml:space="preserve"> PAGEREF _Toc25537 </w:instrText>
          </w:r>
          <w:r>
            <w:fldChar w:fldCharType="separate"/>
          </w:r>
          <w:r>
            <w:t>20</w:t>
          </w:r>
          <w:r>
            <w:fldChar w:fldCharType="end"/>
          </w:r>
          <w:r>
            <w:rPr>
              <w:rFonts w:ascii="Times New Roman" w:hAnsi="Times New Roman" w:eastAsia="Times New Roman" w:cs="Times New Roman"/>
              <w:szCs w:val="28"/>
            </w:rPr>
            <w:fldChar w:fldCharType="end"/>
          </w:r>
        </w:p>
        <w:p>
          <w:pPr>
            <w:pStyle w:val="13"/>
            <w:tabs>
              <w:tab w:val="right" w:leader="dot" w:pos="936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_Toc17923 </w:instrText>
          </w:r>
          <w:r>
            <w:rPr>
              <w:rFonts w:ascii="Times New Roman" w:hAnsi="Times New Roman" w:eastAsia="Times New Roman" w:cs="Times New Roman"/>
              <w:szCs w:val="28"/>
            </w:rPr>
            <w:fldChar w:fldCharType="separate"/>
          </w:r>
          <w:r>
            <w:rPr>
              <w:rFonts w:ascii="Times New Roman" w:hAnsi="Times New Roman" w:eastAsia="Times New Roman" w:cs="Times New Roman"/>
              <w:szCs w:val="36"/>
              <w:rtl w:val="0"/>
            </w:rPr>
            <w:t>CHAPTER 5</w:t>
          </w:r>
          <w:r>
            <w:tab/>
          </w:r>
          <w:r>
            <w:fldChar w:fldCharType="begin"/>
          </w:r>
          <w:r>
            <w:instrText xml:space="preserve"> PAGEREF _Toc17923 </w:instrText>
          </w:r>
          <w:r>
            <w:fldChar w:fldCharType="separate"/>
          </w:r>
          <w:r>
            <w:t>21</w:t>
          </w:r>
          <w:r>
            <w:fldChar w:fldCharType="end"/>
          </w:r>
          <w:r>
            <w:rPr>
              <w:rFonts w:ascii="Times New Roman" w:hAnsi="Times New Roman" w:eastAsia="Times New Roman" w:cs="Times New Roman"/>
              <w:szCs w:val="28"/>
            </w:rPr>
            <w:fldChar w:fldCharType="end"/>
          </w:r>
        </w:p>
        <w:p>
          <w:pPr>
            <w:pStyle w:val="13"/>
            <w:tabs>
              <w:tab w:val="right" w:leader="dot" w:pos="936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_Toc4313 </w:instrText>
          </w:r>
          <w:r>
            <w:rPr>
              <w:rFonts w:ascii="Times New Roman" w:hAnsi="Times New Roman" w:eastAsia="Times New Roman" w:cs="Times New Roman"/>
              <w:szCs w:val="28"/>
            </w:rPr>
            <w:fldChar w:fldCharType="separate"/>
          </w:r>
          <w:r>
            <w:rPr>
              <w:rFonts w:ascii="Times New Roman" w:hAnsi="Times New Roman" w:eastAsia="Times New Roman" w:cs="Times New Roman"/>
              <w:szCs w:val="36"/>
              <w:rtl w:val="0"/>
            </w:rPr>
            <w:t>DATA PREPROCESSING</w:t>
          </w:r>
          <w:r>
            <w:tab/>
          </w:r>
          <w:r>
            <w:fldChar w:fldCharType="begin"/>
          </w:r>
          <w:r>
            <w:instrText xml:space="preserve"> PAGEREF _Toc4313 </w:instrText>
          </w:r>
          <w:r>
            <w:fldChar w:fldCharType="separate"/>
          </w:r>
          <w:r>
            <w:t>21</w:t>
          </w:r>
          <w:r>
            <w:fldChar w:fldCharType="end"/>
          </w:r>
          <w:r>
            <w:rPr>
              <w:rFonts w:ascii="Times New Roman" w:hAnsi="Times New Roman" w:eastAsia="Times New Roman" w:cs="Times New Roman"/>
              <w:szCs w:val="28"/>
            </w:rPr>
            <w:fldChar w:fldCharType="end"/>
          </w:r>
        </w:p>
        <w:p>
          <w:pPr>
            <w:pStyle w:val="13"/>
            <w:tabs>
              <w:tab w:val="right" w:leader="dot" w:pos="936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_Toc9972 </w:instrText>
          </w:r>
          <w:r>
            <w:rPr>
              <w:rFonts w:ascii="Times New Roman" w:hAnsi="Times New Roman" w:eastAsia="Times New Roman" w:cs="Times New Roman"/>
              <w:szCs w:val="28"/>
            </w:rPr>
            <w:fldChar w:fldCharType="separate"/>
          </w:r>
          <w:r>
            <w:rPr>
              <w:rFonts w:ascii="Times New Roman" w:hAnsi="Times New Roman" w:eastAsia="Times New Roman" w:cs="Times New Roman"/>
              <w:szCs w:val="28"/>
              <w:rtl w:val="0"/>
            </w:rPr>
            <w:t>5.1 READING  THE DATASET:</w:t>
          </w:r>
          <w:r>
            <w:tab/>
          </w:r>
          <w:r>
            <w:fldChar w:fldCharType="begin"/>
          </w:r>
          <w:r>
            <w:instrText xml:space="preserve"> PAGEREF _Toc9972 </w:instrText>
          </w:r>
          <w:r>
            <w:fldChar w:fldCharType="separate"/>
          </w:r>
          <w:r>
            <w:t>21</w:t>
          </w:r>
          <w:r>
            <w:fldChar w:fldCharType="end"/>
          </w:r>
          <w:r>
            <w:rPr>
              <w:rFonts w:ascii="Times New Roman" w:hAnsi="Times New Roman" w:eastAsia="Times New Roman" w:cs="Times New Roman"/>
              <w:szCs w:val="28"/>
            </w:rPr>
            <w:fldChar w:fldCharType="end"/>
          </w:r>
        </w:p>
        <w:p>
          <w:pPr>
            <w:pStyle w:val="13"/>
            <w:tabs>
              <w:tab w:val="right" w:leader="dot" w:pos="936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_Toc24193 </w:instrText>
          </w:r>
          <w:r>
            <w:rPr>
              <w:rFonts w:ascii="Times New Roman" w:hAnsi="Times New Roman" w:eastAsia="Times New Roman" w:cs="Times New Roman"/>
              <w:szCs w:val="28"/>
            </w:rPr>
            <w:fldChar w:fldCharType="separate"/>
          </w:r>
          <w:r>
            <w:rPr>
              <w:rFonts w:ascii="Times New Roman" w:hAnsi="Times New Roman" w:eastAsia="Times New Roman" w:cs="Times New Roman"/>
              <w:szCs w:val="28"/>
              <w:rtl w:val="0"/>
            </w:rPr>
            <w:t>5.2 IMPORTING THE LIBRARIES:</w:t>
          </w:r>
          <w:r>
            <w:tab/>
          </w:r>
          <w:r>
            <w:fldChar w:fldCharType="begin"/>
          </w:r>
          <w:r>
            <w:instrText xml:space="preserve"> PAGEREF _Toc24193 </w:instrText>
          </w:r>
          <w:r>
            <w:fldChar w:fldCharType="separate"/>
          </w:r>
          <w:r>
            <w:t>21</w:t>
          </w:r>
          <w:r>
            <w:fldChar w:fldCharType="end"/>
          </w:r>
          <w:r>
            <w:rPr>
              <w:rFonts w:ascii="Times New Roman" w:hAnsi="Times New Roman" w:eastAsia="Times New Roman" w:cs="Times New Roman"/>
              <w:szCs w:val="28"/>
            </w:rPr>
            <w:fldChar w:fldCharType="end"/>
          </w:r>
        </w:p>
        <w:p>
          <w:pPr>
            <w:pStyle w:val="13"/>
            <w:tabs>
              <w:tab w:val="right" w:leader="dot" w:pos="936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_Toc28977 </w:instrText>
          </w:r>
          <w:r>
            <w:rPr>
              <w:rFonts w:ascii="Times New Roman" w:hAnsi="Times New Roman" w:eastAsia="Times New Roman" w:cs="Times New Roman"/>
              <w:szCs w:val="28"/>
            </w:rPr>
            <w:fldChar w:fldCharType="separate"/>
          </w:r>
          <w:r>
            <w:rPr>
              <w:rFonts w:ascii="Times New Roman" w:hAnsi="Times New Roman" w:eastAsia="Times New Roman" w:cs="Times New Roman"/>
              <w:szCs w:val="24"/>
              <w:rtl w:val="0"/>
            </w:rPr>
            <w:t>5.3 VERSIONS OF PACKAGES:</w:t>
          </w:r>
          <w:r>
            <w:tab/>
          </w:r>
          <w:r>
            <w:fldChar w:fldCharType="begin"/>
          </w:r>
          <w:r>
            <w:instrText xml:space="preserve"> PAGEREF _Toc28977 </w:instrText>
          </w:r>
          <w:r>
            <w:fldChar w:fldCharType="separate"/>
          </w:r>
          <w:r>
            <w:t>21</w:t>
          </w:r>
          <w:r>
            <w:fldChar w:fldCharType="end"/>
          </w:r>
          <w:r>
            <w:rPr>
              <w:rFonts w:ascii="Times New Roman" w:hAnsi="Times New Roman" w:eastAsia="Times New Roman" w:cs="Times New Roman"/>
              <w:szCs w:val="28"/>
            </w:rPr>
            <w:fldChar w:fldCharType="end"/>
          </w:r>
        </w:p>
        <w:p>
          <w:pPr>
            <w:pStyle w:val="13"/>
            <w:tabs>
              <w:tab w:val="right" w:leader="dot" w:pos="936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_Toc22597 </w:instrText>
          </w:r>
          <w:r>
            <w:rPr>
              <w:rFonts w:ascii="Times New Roman" w:hAnsi="Times New Roman" w:eastAsia="Times New Roman" w:cs="Times New Roman"/>
              <w:szCs w:val="28"/>
            </w:rPr>
            <w:fldChar w:fldCharType="separate"/>
          </w:r>
          <w:r>
            <w:rPr>
              <w:rFonts w:ascii="Times New Roman" w:hAnsi="Times New Roman" w:eastAsia="Times New Roman" w:cs="Times New Roman"/>
              <w:szCs w:val="28"/>
              <w:rtl w:val="0"/>
            </w:rPr>
            <w:t>5.4 IMPORTING THE DATA-SET:</w:t>
          </w:r>
          <w:r>
            <w:tab/>
          </w:r>
          <w:r>
            <w:fldChar w:fldCharType="begin"/>
          </w:r>
          <w:r>
            <w:instrText xml:space="preserve"> PAGEREF _Toc22597 </w:instrText>
          </w:r>
          <w:r>
            <w:fldChar w:fldCharType="separate"/>
          </w:r>
          <w:r>
            <w:t>22</w:t>
          </w:r>
          <w:r>
            <w:fldChar w:fldCharType="end"/>
          </w:r>
          <w:r>
            <w:rPr>
              <w:rFonts w:ascii="Times New Roman" w:hAnsi="Times New Roman" w:eastAsia="Times New Roman" w:cs="Times New Roman"/>
              <w:szCs w:val="28"/>
            </w:rPr>
            <w:fldChar w:fldCharType="end"/>
          </w:r>
        </w:p>
        <w:p>
          <w:pPr>
            <w:pStyle w:val="13"/>
            <w:tabs>
              <w:tab w:val="right" w:leader="dot" w:pos="936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_Toc9228 </w:instrText>
          </w:r>
          <w:r>
            <w:rPr>
              <w:rFonts w:ascii="Times New Roman" w:hAnsi="Times New Roman" w:eastAsia="Times New Roman" w:cs="Times New Roman"/>
              <w:szCs w:val="28"/>
            </w:rPr>
            <w:fldChar w:fldCharType="separate"/>
          </w:r>
          <w:r>
            <w:rPr>
              <w:rFonts w:ascii="Times New Roman" w:hAnsi="Times New Roman" w:eastAsia="Times New Roman" w:cs="Times New Roman"/>
              <w:szCs w:val="28"/>
              <w:rtl w:val="0"/>
            </w:rPr>
            <w:t>5.5 HANDLING MISSING VALUES:</w:t>
          </w:r>
          <w:r>
            <w:tab/>
          </w:r>
          <w:r>
            <w:fldChar w:fldCharType="begin"/>
          </w:r>
          <w:r>
            <w:instrText xml:space="preserve"> PAGEREF _Toc9228 </w:instrText>
          </w:r>
          <w:r>
            <w:fldChar w:fldCharType="separate"/>
          </w:r>
          <w:r>
            <w:t>22</w:t>
          </w:r>
          <w:r>
            <w:fldChar w:fldCharType="end"/>
          </w:r>
          <w:r>
            <w:rPr>
              <w:rFonts w:ascii="Times New Roman" w:hAnsi="Times New Roman" w:eastAsia="Times New Roman" w:cs="Times New Roman"/>
              <w:szCs w:val="28"/>
            </w:rPr>
            <w:fldChar w:fldCharType="end"/>
          </w:r>
        </w:p>
        <w:p>
          <w:pPr>
            <w:pStyle w:val="13"/>
            <w:tabs>
              <w:tab w:val="right" w:leader="dot" w:pos="936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_Toc25188 </w:instrText>
          </w:r>
          <w:r>
            <w:rPr>
              <w:rFonts w:ascii="Times New Roman" w:hAnsi="Times New Roman" w:eastAsia="Times New Roman" w:cs="Times New Roman"/>
              <w:szCs w:val="28"/>
            </w:rPr>
            <w:fldChar w:fldCharType="separate"/>
          </w:r>
          <w:r>
            <w:rPr>
              <w:szCs w:val="28"/>
              <w:rtl w:val="0"/>
            </w:rPr>
            <w:t>5.6  DATA DESCRIPTION:</w:t>
          </w:r>
          <w:r>
            <w:tab/>
          </w:r>
          <w:r>
            <w:fldChar w:fldCharType="begin"/>
          </w:r>
          <w:r>
            <w:instrText xml:space="preserve"> PAGEREF _Toc25188 </w:instrText>
          </w:r>
          <w:r>
            <w:fldChar w:fldCharType="separate"/>
          </w:r>
          <w:r>
            <w:t>23</w:t>
          </w:r>
          <w:r>
            <w:fldChar w:fldCharType="end"/>
          </w:r>
          <w:r>
            <w:rPr>
              <w:rFonts w:ascii="Times New Roman" w:hAnsi="Times New Roman" w:eastAsia="Times New Roman" w:cs="Times New Roman"/>
              <w:szCs w:val="28"/>
            </w:rPr>
            <w:fldChar w:fldCharType="end"/>
          </w:r>
        </w:p>
        <w:p>
          <w:pPr>
            <w:pStyle w:val="13"/>
            <w:tabs>
              <w:tab w:val="right" w:leader="dot" w:pos="936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_Toc5193 </w:instrText>
          </w:r>
          <w:r>
            <w:rPr>
              <w:rFonts w:ascii="Times New Roman" w:hAnsi="Times New Roman" w:eastAsia="Times New Roman" w:cs="Times New Roman"/>
              <w:szCs w:val="28"/>
            </w:rPr>
            <w:fldChar w:fldCharType="separate"/>
          </w:r>
          <w:r>
            <w:rPr>
              <w:rFonts w:ascii="Times New Roman" w:hAnsi="Times New Roman" w:eastAsia="Times New Roman" w:cs="Times New Roman"/>
              <w:szCs w:val="36"/>
              <w:rtl w:val="0"/>
            </w:rPr>
            <w:t>CHAPTER 6</w:t>
          </w:r>
          <w:r>
            <w:tab/>
          </w:r>
          <w:r>
            <w:fldChar w:fldCharType="begin"/>
          </w:r>
          <w:r>
            <w:instrText xml:space="preserve"> PAGEREF _Toc5193 </w:instrText>
          </w:r>
          <w:r>
            <w:fldChar w:fldCharType="separate"/>
          </w:r>
          <w:r>
            <w:t>24</w:t>
          </w:r>
          <w:r>
            <w:fldChar w:fldCharType="end"/>
          </w:r>
          <w:r>
            <w:rPr>
              <w:rFonts w:ascii="Times New Roman" w:hAnsi="Times New Roman" w:eastAsia="Times New Roman" w:cs="Times New Roman"/>
              <w:szCs w:val="28"/>
            </w:rPr>
            <w:fldChar w:fldCharType="end"/>
          </w:r>
        </w:p>
        <w:p>
          <w:pPr>
            <w:pStyle w:val="13"/>
            <w:tabs>
              <w:tab w:val="right" w:leader="dot" w:pos="936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_Toc515 </w:instrText>
          </w:r>
          <w:r>
            <w:rPr>
              <w:rFonts w:ascii="Times New Roman" w:hAnsi="Times New Roman" w:eastAsia="Times New Roman" w:cs="Times New Roman"/>
              <w:szCs w:val="28"/>
            </w:rPr>
            <w:fldChar w:fldCharType="separate"/>
          </w:r>
          <w:r>
            <w:rPr>
              <w:rFonts w:ascii="Times New Roman" w:hAnsi="Times New Roman" w:eastAsia="Times New Roman" w:cs="Times New Roman"/>
              <w:szCs w:val="36"/>
              <w:rtl w:val="0"/>
            </w:rPr>
            <w:t>FEATURE SELECTION</w:t>
          </w:r>
          <w:r>
            <w:tab/>
          </w:r>
          <w:r>
            <w:fldChar w:fldCharType="begin"/>
          </w:r>
          <w:r>
            <w:instrText xml:space="preserve"> PAGEREF _Toc515 </w:instrText>
          </w:r>
          <w:r>
            <w:fldChar w:fldCharType="separate"/>
          </w:r>
          <w:r>
            <w:t>24</w:t>
          </w:r>
          <w:r>
            <w:fldChar w:fldCharType="end"/>
          </w:r>
          <w:r>
            <w:rPr>
              <w:rFonts w:ascii="Times New Roman" w:hAnsi="Times New Roman" w:eastAsia="Times New Roman" w:cs="Times New Roman"/>
              <w:szCs w:val="28"/>
            </w:rPr>
            <w:fldChar w:fldCharType="end"/>
          </w:r>
        </w:p>
        <w:p>
          <w:pPr>
            <w:pStyle w:val="14"/>
            <w:tabs>
              <w:tab w:val="right" w:leader="dot" w:pos="9360"/>
            </w:tabs>
            <w:ind w:left="0" w:leftChars="0" w:firstLine="0" w:firstLineChars="0"/>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_Toc31759 </w:instrText>
          </w:r>
          <w:r>
            <w:rPr>
              <w:rFonts w:ascii="Times New Roman" w:hAnsi="Times New Roman" w:eastAsia="Times New Roman" w:cs="Times New Roman"/>
              <w:szCs w:val="28"/>
            </w:rPr>
            <w:fldChar w:fldCharType="separate"/>
          </w:r>
          <w:r>
            <w:rPr>
              <w:rFonts w:ascii="Times New Roman" w:hAnsi="Times New Roman" w:eastAsia="Times New Roman" w:cs="Times New Roman"/>
              <w:szCs w:val="32"/>
              <w:highlight w:val="white"/>
              <w:rtl w:val="0"/>
            </w:rPr>
            <w:t>CHAPTER 7</w:t>
          </w:r>
          <w:r>
            <w:tab/>
          </w:r>
          <w:r>
            <w:fldChar w:fldCharType="begin"/>
          </w:r>
          <w:r>
            <w:instrText xml:space="preserve"> PAGEREF _Toc31759 </w:instrText>
          </w:r>
          <w:r>
            <w:fldChar w:fldCharType="separate"/>
          </w:r>
          <w:r>
            <w:t>29</w:t>
          </w:r>
          <w:r>
            <w:fldChar w:fldCharType="end"/>
          </w:r>
          <w:r>
            <w:rPr>
              <w:rFonts w:ascii="Times New Roman" w:hAnsi="Times New Roman" w:eastAsia="Times New Roman" w:cs="Times New Roman"/>
              <w:szCs w:val="28"/>
            </w:rPr>
            <w:fldChar w:fldCharType="end"/>
          </w:r>
        </w:p>
        <w:p>
          <w:pPr>
            <w:pStyle w:val="14"/>
            <w:tabs>
              <w:tab w:val="right" w:leader="dot" w:pos="9360"/>
            </w:tabs>
            <w:ind w:left="0" w:leftChars="0" w:firstLine="0" w:firstLineChars="0"/>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_Toc25255 </w:instrText>
          </w:r>
          <w:r>
            <w:rPr>
              <w:rFonts w:ascii="Times New Roman" w:hAnsi="Times New Roman" w:eastAsia="Times New Roman" w:cs="Times New Roman"/>
              <w:szCs w:val="28"/>
            </w:rPr>
            <w:fldChar w:fldCharType="separate"/>
          </w:r>
          <w:r>
            <w:rPr>
              <w:rFonts w:ascii="Times New Roman" w:hAnsi="Times New Roman" w:eastAsia="Times New Roman" w:cs="Times New Roman"/>
              <w:szCs w:val="32"/>
              <w:highlight w:val="white"/>
              <w:rtl w:val="0"/>
            </w:rPr>
            <w:t>MODEL BUILDING</w:t>
          </w:r>
          <w:r>
            <w:tab/>
          </w:r>
          <w:r>
            <w:fldChar w:fldCharType="begin"/>
          </w:r>
          <w:r>
            <w:instrText xml:space="preserve"> PAGEREF _Toc25255 </w:instrText>
          </w:r>
          <w:r>
            <w:fldChar w:fldCharType="separate"/>
          </w:r>
          <w:r>
            <w:t>29</w:t>
          </w:r>
          <w:r>
            <w:fldChar w:fldCharType="end"/>
          </w:r>
          <w:r>
            <w:rPr>
              <w:rFonts w:ascii="Times New Roman" w:hAnsi="Times New Roman" w:eastAsia="Times New Roman" w:cs="Times New Roman"/>
              <w:szCs w:val="28"/>
            </w:rPr>
            <w:fldChar w:fldCharType="end"/>
          </w:r>
        </w:p>
        <w:p>
          <w:pPr>
            <w:pStyle w:val="13"/>
            <w:tabs>
              <w:tab w:val="right" w:leader="dot" w:pos="936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_Toc10249 </w:instrText>
          </w:r>
          <w:r>
            <w:rPr>
              <w:rFonts w:ascii="Times New Roman" w:hAnsi="Times New Roman" w:eastAsia="Times New Roman" w:cs="Times New Roman"/>
              <w:szCs w:val="28"/>
            </w:rPr>
            <w:fldChar w:fldCharType="separate"/>
          </w:r>
          <w:r>
            <w:rPr>
              <w:rFonts w:ascii="Times New Roman" w:hAnsi="Times New Roman" w:eastAsia="Times New Roman" w:cs="Times New Roman"/>
              <w:i w:val="0"/>
              <w:smallCaps w:val="0"/>
              <w:strike w:val="0"/>
              <w:szCs w:val="28"/>
              <w:highlight w:val="white"/>
              <w:vertAlign w:val="baseline"/>
              <w:rtl w:val="0"/>
            </w:rPr>
            <w:t>7.1 Introduction to LSTM:</w:t>
          </w:r>
          <w:r>
            <w:tab/>
          </w:r>
          <w:r>
            <w:fldChar w:fldCharType="begin"/>
          </w:r>
          <w:r>
            <w:instrText xml:space="preserve"> PAGEREF _Toc10249 </w:instrText>
          </w:r>
          <w:r>
            <w:fldChar w:fldCharType="separate"/>
          </w:r>
          <w:r>
            <w:t>29</w:t>
          </w:r>
          <w:r>
            <w:fldChar w:fldCharType="end"/>
          </w:r>
          <w:r>
            <w:rPr>
              <w:rFonts w:ascii="Times New Roman" w:hAnsi="Times New Roman" w:eastAsia="Times New Roman" w:cs="Times New Roman"/>
              <w:szCs w:val="28"/>
            </w:rPr>
            <w:fldChar w:fldCharType="end"/>
          </w:r>
        </w:p>
        <w:p>
          <w:pPr>
            <w:pStyle w:val="15"/>
            <w:tabs>
              <w:tab w:val="right" w:leader="dot" w:pos="9360"/>
            </w:tabs>
            <w:ind w:left="0" w:leftChars="0" w:firstLine="400" w:firstLineChars="200"/>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_Toc16596 </w:instrText>
          </w:r>
          <w:r>
            <w:rPr>
              <w:rFonts w:ascii="Times New Roman" w:hAnsi="Times New Roman" w:eastAsia="Times New Roman" w:cs="Times New Roman"/>
              <w:szCs w:val="28"/>
            </w:rPr>
            <w:fldChar w:fldCharType="separate"/>
          </w:r>
          <w:r>
            <w:rPr>
              <w:rFonts w:ascii="Times New Roman" w:hAnsi="Times New Roman" w:eastAsia="Times New Roman" w:cs="Times New Roman"/>
              <w:szCs w:val="24"/>
              <w:highlight w:val="white"/>
              <w:rtl w:val="0"/>
            </w:rPr>
            <w:t>7.1.1Structure Of LSTM:</w:t>
          </w:r>
          <w:r>
            <w:tab/>
          </w:r>
          <w:r>
            <w:fldChar w:fldCharType="begin"/>
          </w:r>
          <w:r>
            <w:instrText xml:space="preserve"> PAGEREF _Toc16596 </w:instrText>
          </w:r>
          <w:r>
            <w:fldChar w:fldCharType="separate"/>
          </w:r>
          <w:r>
            <w:t>30</w:t>
          </w:r>
          <w:r>
            <w:fldChar w:fldCharType="end"/>
          </w:r>
          <w:r>
            <w:rPr>
              <w:rFonts w:ascii="Times New Roman" w:hAnsi="Times New Roman" w:eastAsia="Times New Roman" w:cs="Times New Roman"/>
              <w:szCs w:val="28"/>
            </w:rPr>
            <w:fldChar w:fldCharType="end"/>
          </w:r>
        </w:p>
        <w:p>
          <w:pPr>
            <w:pStyle w:val="13"/>
            <w:tabs>
              <w:tab w:val="right" w:leader="dot" w:pos="936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_Toc32335 </w:instrText>
          </w:r>
          <w:r>
            <w:rPr>
              <w:rFonts w:ascii="Times New Roman" w:hAnsi="Times New Roman" w:eastAsia="Times New Roman" w:cs="Times New Roman"/>
              <w:szCs w:val="28"/>
            </w:rPr>
            <w:fldChar w:fldCharType="separate"/>
          </w:r>
          <w:r>
            <w:rPr>
              <w:rFonts w:ascii="Times New Roman" w:hAnsi="Times New Roman" w:eastAsia="Times New Roman" w:cs="Times New Roman"/>
              <w:szCs w:val="28"/>
              <w:highlight w:val="white"/>
              <w:rtl w:val="0"/>
            </w:rPr>
            <w:t>7.2 BUILDING LSTM MODEL:</w:t>
          </w:r>
          <w:r>
            <w:tab/>
          </w:r>
          <w:r>
            <w:fldChar w:fldCharType="begin"/>
          </w:r>
          <w:r>
            <w:instrText xml:space="preserve"> PAGEREF _Toc32335 </w:instrText>
          </w:r>
          <w:r>
            <w:fldChar w:fldCharType="separate"/>
          </w:r>
          <w:r>
            <w:t>32</w:t>
          </w:r>
          <w:r>
            <w:fldChar w:fldCharType="end"/>
          </w:r>
          <w:r>
            <w:rPr>
              <w:rFonts w:ascii="Times New Roman" w:hAnsi="Times New Roman" w:eastAsia="Times New Roman" w:cs="Times New Roman"/>
              <w:szCs w:val="28"/>
            </w:rPr>
            <w:fldChar w:fldCharType="end"/>
          </w:r>
        </w:p>
        <w:p>
          <w:pPr>
            <w:pStyle w:val="13"/>
            <w:tabs>
              <w:tab w:val="right" w:leader="dot" w:pos="936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_Toc9783 </w:instrText>
          </w:r>
          <w:r>
            <w:rPr>
              <w:rFonts w:ascii="Times New Roman" w:hAnsi="Times New Roman" w:eastAsia="Times New Roman" w:cs="Times New Roman"/>
              <w:szCs w:val="28"/>
            </w:rPr>
            <w:fldChar w:fldCharType="separate"/>
          </w:r>
          <w:r>
            <w:rPr>
              <w:szCs w:val="28"/>
              <w:rtl w:val="0"/>
            </w:rPr>
            <w:t>7.3 COMPILE THE MODEL:</w:t>
          </w:r>
          <w:r>
            <w:tab/>
          </w:r>
          <w:r>
            <w:fldChar w:fldCharType="begin"/>
          </w:r>
          <w:r>
            <w:instrText xml:space="preserve"> PAGEREF _Toc9783 </w:instrText>
          </w:r>
          <w:r>
            <w:fldChar w:fldCharType="separate"/>
          </w:r>
          <w:r>
            <w:t>33</w:t>
          </w:r>
          <w:r>
            <w:fldChar w:fldCharType="end"/>
          </w:r>
          <w:r>
            <w:rPr>
              <w:rFonts w:ascii="Times New Roman" w:hAnsi="Times New Roman" w:eastAsia="Times New Roman" w:cs="Times New Roman"/>
              <w:szCs w:val="28"/>
            </w:rPr>
            <w:fldChar w:fldCharType="end"/>
          </w:r>
        </w:p>
        <w:p>
          <w:pPr>
            <w:pStyle w:val="13"/>
            <w:tabs>
              <w:tab w:val="right" w:leader="dot" w:pos="936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_Toc26022 </w:instrText>
          </w:r>
          <w:r>
            <w:rPr>
              <w:rFonts w:ascii="Times New Roman" w:hAnsi="Times New Roman" w:eastAsia="Times New Roman" w:cs="Times New Roman"/>
              <w:szCs w:val="28"/>
            </w:rPr>
            <w:fldChar w:fldCharType="separate"/>
          </w:r>
          <w:r>
            <w:rPr>
              <w:rFonts w:ascii="Times New Roman" w:hAnsi="Times New Roman" w:eastAsia="Times New Roman" w:cs="Times New Roman"/>
              <w:szCs w:val="28"/>
              <w:rtl w:val="0"/>
            </w:rPr>
            <w:t>7.4 FITTING THE MODEL:</w:t>
          </w:r>
          <w:r>
            <w:tab/>
          </w:r>
          <w:r>
            <w:fldChar w:fldCharType="begin"/>
          </w:r>
          <w:r>
            <w:instrText xml:space="preserve"> PAGEREF _Toc26022 </w:instrText>
          </w:r>
          <w:r>
            <w:fldChar w:fldCharType="separate"/>
          </w:r>
          <w:r>
            <w:t>34</w:t>
          </w:r>
          <w:r>
            <w:fldChar w:fldCharType="end"/>
          </w:r>
          <w:r>
            <w:rPr>
              <w:rFonts w:ascii="Times New Roman" w:hAnsi="Times New Roman" w:eastAsia="Times New Roman" w:cs="Times New Roman"/>
              <w:szCs w:val="28"/>
            </w:rPr>
            <w:fldChar w:fldCharType="end"/>
          </w:r>
        </w:p>
        <w:p>
          <w:pPr>
            <w:pStyle w:val="13"/>
            <w:tabs>
              <w:tab w:val="right" w:leader="dot" w:pos="936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_Toc14676 </w:instrText>
          </w:r>
          <w:r>
            <w:rPr>
              <w:rFonts w:ascii="Times New Roman" w:hAnsi="Times New Roman" w:eastAsia="Times New Roman" w:cs="Times New Roman"/>
              <w:szCs w:val="28"/>
            </w:rPr>
            <w:fldChar w:fldCharType="separate"/>
          </w:r>
          <w:r>
            <w:rPr>
              <w:rFonts w:ascii="Times New Roman" w:hAnsi="Times New Roman" w:eastAsia="Times New Roman" w:cs="Times New Roman"/>
              <w:szCs w:val="28"/>
              <w:highlight w:val="white"/>
              <w:rtl w:val="0"/>
            </w:rPr>
            <w:t>7.5 EVALUATE THE MODEL:</w:t>
          </w:r>
          <w:r>
            <w:tab/>
          </w:r>
          <w:r>
            <w:fldChar w:fldCharType="begin"/>
          </w:r>
          <w:r>
            <w:instrText xml:space="preserve"> PAGEREF _Toc14676 </w:instrText>
          </w:r>
          <w:r>
            <w:fldChar w:fldCharType="separate"/>
          </w:r>
          <w:r>
            <w:t>35</w:t>
          </w:r>
          <w:r>
            <w:fldChar w:fldCharType="end"/>
          </w:r>
          <w:r>
            <w:rPr>
              <w:rFonts w:ascii="Times New Roman" w:hAnsi="Times New Roman" w:eastAsia="Times New Roman" w:cs="Times New Roman"/>
              <w:szCs w:val="28"/>
            </w:rPr>
            <w:fldChar w:fldCharType="end"/>
          </w:r>
        </w:p>
        <w:p>
          <w:pPr>
            <w:pStyle w:val="13"/>
            <w:tabs>
              <w:tab w:val="right" w:leader="dot" w:pos="936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_Toc8715 </w:instrText>
          </w:r>
          <w:r>
            <w:rPr>
              <w:rFonts w:ascii="Times New Roman" w:hAnsi="Times New Roman" w:eastAsia="Times New Roman" w:cs="Times New Roman"/>
              <w:szCs w:val="28"/>
            </w:rPr>
            <w:fldChar w:fldCharType="separate"/>
          </w:r>
          <w:r>
            <w:rPr>
              <w:rFonts w:ascii="Times New Roman" w:hAnsi="Times New Roman" w:eastAsia="Times New Roman" w:cs="Times New Roman"/>
              <w:szCs w:val="28"/>
              <w:highlight w:val="white"/>
              <w:rtl w:val="0"/>
            </w:rPr>
            <w:t>7.6 PREDICTION:</w:t>
          </w:r>
          <w:r>
            <w:tab/>
          </w:r>
          <w:r>
            <w:fldChar w:fldCharType="begin"/>
          </w:r>
          <w:r>
            <w:instrText xml:space="preserve"> PAGEREF _Toc8715 </w:instrText>
          </w:r>
          <w:r>
            <w:fldChar w:fldCharType="separate"/>
          </w:r>
          <w:r>
            <w:t>35</w:t>
          </w:r>
          <w:r>
            <w:fldChar w:fldCharType="end"/>
          </w:r>
          <w:r>
            <w:rPr>
              <w:rFonts w:ascii="Times New Roman" w:hAnsi="Times New Roman" w:eastAsia="Times New Roman" w:cs="Times New Roman"/>
              <w:szCs w:val="28"/>
            </w:rPr>
            <w:fldChar w:fldCharType="end"/>
          </w:r>
        </w:p>
        <w:p>
          <w:pPr>
            <w:pStyle w:val="13"/>
            <w:tabs>
              <w:tab w:val="right" w:leader="dot" w:pos="9360"/>
            </w:tabs>
            <w:rPr>
              <w:rFonts w:ascii="Times New Roman" w:hAnsi="Times New Roman" w:eastAsia="Times New Roman" w:cs="Times New Roman"/>
              <w:szCs w:val="28"/>
            </w:rPr>
          </w:pPr>
        </w:p>
        <w:p>
          <w:pPr>
            <w:pStyle w:val="13"/>
            <w:tabs>
              <w:tab w:val="right" w:leader="dot" w:pos="936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_Toc12181 </w:instrText>
          </w:r>
          <w:r>
            <w:rPr>
              <w:rFonts w:ascii="Times New Roman" w:hAnsi="Times New Roman" w:eastAsia="Times New Roman" w:cs="Times New Roman"/>
              <w:szCs w:val="28"/>
            </w:rPr>
            <w:fldChar w:fldCharType="separate"/>
          </w:r>
          <w:r>
            <w:rPr>
              <w:rFonts w:ascii="Times New Roman" w:hAnsi="Times New Roman" w:eastAsia="Times New Roman" w:cs="Times New Roman"/>
              <w:szCs w:val="28"/>
              <w:rtl w:val="0"/>
            </w:rPr>
            <w:t>CONCLUSION:</w:t>
          </w:r>
          <w:r>
            <w:tab/>
          </w:r>
          <w:r>
            <w:fldChar w:fldCharType="begin"/>
          </w:r>
          <w:r>
            <w:instrText xml:space="preserve"> PAGEREF _Toc12181 </w:instrText>
          </w:r>
          <w:r>
            <w:fldChar w:fldCharType="separate"/>
          </w:r>
          <w:r>
            <w:t>36</w:t>
          </w:r>
          <w:r>
            <w:fldChar w:fldCharType="end"/>
          </w:r>
          <w:r>
            <w:rPr>
              <w:rFonts w:ascii="Times New Roman" w:hAnsi="Times New Roman" w:eastAsia="Times New Roman" w:cs="Times New Roman"/>
              <w:szCs w:val="28"/>
            </w:rPr>
            <w:fldChar w:fldCharType="end"/>
          </w:r>
        </w:p>
        <w:p>
          <w:pPr>
            <w:pStyle w:val="13"/>
            <w:tabs>
              <w:tab w:val="right" w:leader="dot" w:pos="9360"/>
            </w:tabs>
            <w:rPr>
              <w:rFonts w:ascii="Times New Roman" w:hAnsi="Times New Roman" w:eastAsia="Times New Roman" w:cs="Times New Roman"/>
              <w:szCs w:val="28"/>
            </w:rPr>
          </w:pPr>
        </w:p>
        <w:p>
          <w:pPr>
            <w:pStyle w:val="13"/>
            <w:tabs>
              <w:tab w:val="right" w:leader="dot" w:pos="9360"/>
            </w:tabs>
          </w:pPr>
          <w:r>
            <w:rPr>
              <w:rFonts w:ascii="Times New Roman" w:hAnsi="Times New Roman" w:eastAsia="Times New Roman" w:cs="Times New Roman"/>
              <w:szCs w:val="28"/>
            </w:rPr>
            <w:fldChar w:fldCharType="begin"/>
          </w:r>
          <w:r>
            <w:rPr>
              <w:rFonts w:ascii="Times New Roman" w:hAnsi="Times New Roman" w:eastAsia="Times New Roman" w:cs="Times New Roman"/>
              <w:szCs w:val="28"/>
            </w:rPr>
            <w:instrText xml:space="preserve"> HYPERLINK \l _Toc5910 </w:instrText>
          </w:r>
          <w:r>
            <w:rPr>
              <w:rFonts w:ascii="Times New Roman" w:hAnsi="Times New Roman" w:eastAsia="Times New Roman" w:cs="Times New Roman"/>
              <w:szCs w:val="28"/>
            </w:rPr>
            <w:fldChar w:fldCharType="separate"/>
          </w:r>
          <w:r>
            <w:rPr>
              <w:rFonts w:ascii="Times New Roman" w:hAnsi="Times New Roman" w:eastAsia="Times New Roman" w:cs="Times New Roman"/>
              <w:szCs w:val="28"/>
              <w:rtl w:val="0"/>
            </w:rPr>
            <w:t>REFERENCES</w:t>
          </w:r>
          <w:r>
            <w:rPr>
              <w:rFonts w:ascii="Times New Roman" w:hAnsi="Times New Roman" w:eastAsia="Times New Roman" w:cs="Times New Roman"/>
              <w:szCs w:val="24"/>
              <w:rtl w:val="0"/>
            </w:rPr>
            <w:t>:</w:t>
          </w:r>
          <w:r>
            <w:tab/>
          </w:r>
          <w:r>
            <w:fldChar w:fldCharType="begin"/>
          </w:r>
          <w:r>
            <w:instrText xml:space="preserve"> PAGEREF _Toc5910 </w:instrText>
          </w:r>
          <w:r>
            <w:fldChar w:fldCharType="separate"/>
          </w:r>
          <w:r>
            <w:t>36</w:t>
          </w:r>
          <w:r>
            <w:fldChar w:fldCharType="end"/>
          </w:r>
          <w:r>
            <w:rPr>
              <w:rFonts w:ascii="Times New Roman" w:hAnsi="Times New Roman" w:eastAsia="Times New Roman" w:cs="Times New Roman"/>
              <w:szCs w:val="28"/>
            </w:rPr>
            <w:fldChar w:fldCharType="end"/>
          </w:r>
        </w:p>
        <w:p>
          <w:pPr>
            <w:rPr>
              <w:rFonts w:ascii="Times New Roman" w:hAnsi="Times New Roman" w:eastAsia="Times New Roman" w:cs="Times New Roman"/>
              <w:sz w:val="22"/>
              <w:szCs w:val="28"/>
              <w:lang w:val="en-IN"/>
            </w:rPr>
          </w:pPr>
          <w:r>
            <w:rPr>
              <w:rFonts w:ascii="Times New Roman" w:hAnsi="Times New Roman" w:eastAsia="Times New Roman" w:cs="Times New Roman"/>
              <w:szCs w:val="28"/>
            </w:rPr>
            <w:fldChar w:fldCharType="end"/>
          </w:r>
        </w:p>
      </w:sdtContent>
    </w:sdt>
    <w:p>
      <w:pPr>
        <w:rPr>
          <w:rFonts w:ascii="Times New Roman" w:hAnsi="Times New Roman" w:eastAsia="Times New Roman" w:cs="Times New Roman"/>
          <w:sz w:val="22"/>
          <w:szCs w:val="28"/>
          <w:lang w:val="en-IN"/>
        </w:rPr>
      </w:pPr>
    </w:p>
    <w:p>
      <w:pPr>
        <w:rPr>
          <w:rFonts w:ascii="Times New Roman" w:hAnsi="Times New Roman" w:eastAsia="Times New Roman" w:cs="Times New Roman"/>
          <w:sz w:val="22"/>
          <w:szCs w:val="28"/>
          <w:lang w:val="en-IN"/>
        </w:rPr>
      </w:pPr>
    </w:p>
    <w:p>
      <w:pPr>
        <w:ind w:left="100" w:hanging="140" w:hangingChars="50"/>
        <w:rPr>
          <w:rFonts w:hint="default" w:ascii="Times New Roman" w:hAnsi="Times New Roman" w:eastAsia="Times New Roman" w:cs="Times New Roman"/>
          <w:b w:val="0"/>
          <w:bCs w:val="0"/>
          <w:sz w:val="28"/>
          <w:szCs w:val="28"/>
          <w:lang w:val="en-IN"/>
        </w:rPr>
      </w:pPr>
      <w:r>
        <w:rPr>
          <w:rFonts w:hint="default" w:ascii="Times New Roman" w:hAnsi="Times New Roman" w:eastAsia="Times New Roman" w:cs="Times New Roman"/>
          <w:b w:val="0"/>
          <w:bCs w:val="0"/>
          <w:sz w:val="28"/>
          <w:szCs w:val="28"/>
          <w:lang w:val="en-IN"/>
        </w:rPr>
        <w:t>List of figures:</w:t>
      </w:r>
    </w:p>
    <w:p>
      <w:pPr>
        <w:ind w:left="100" w:hanging="100" w:hangingChars="50"/>
        <w:rPr>
          <w:rFonts w:hint="default" w:ascii="Times New Roman" w:hAnsi="Times New Roman" w:eastAsia="Times New Roman" w:cs="Times New Roman"/>
          <w:b w:val="0"/>
          <w:bCs w:val="0"/>
          <w:sz w:val="20"/>
          <w:szCs w:val="20"/>
          <w:lang w:val="en-IN"/>
        </w:rPr>
      </w:pPr>
    </w:p>
    <w:p>
      <w:pPr>
        <w:ind w:left="100" w:hanging="120" w:hangingChars="50"/>
        <w:rPr>
          <w:rFonts w:hint="default" w:ascii="Times New Roman" w:hAnsi="Times New Roman" w:eastAsia="Times New Roman" w:cs="Times New Roman"/>
          <w:b w:val="0"/>
          <w:bCs w:val="0"/>
          <w:sz w:val="24"/>
          <w:szCs w:val="24"/>
          <w:lang w:val="en-IN"/>
        </w:rPr>
      </w:pPr>
      <w:r>
        <w:rPr>
          <w:rFonts w:hint="default" w:ascii="Times New Roman" w:hAnsi="Times New Roman" w:eastAsia="Times New Roman" w:cs="Times New Roman"/>
          <w:b w:val="0"/>
          <w:bCs w:val="0"/>
          <w:sz w:val="24"/>
          <w:szCs w:val="24"/>
          <w:lang w:val="en-IN"/>
        </w:rPr>
        <w:t>Figure 1.1.1 …………………………………………….. The Process flow</w:t>
      </w:r>
    </w:p>
    <w:p>
      <w:pPr>
        <w:ind w:left="100" w:hanging="120" w:hangingChars="50"/>
        <w:rPr>
          <w:rFonts w:hint="default" w:ascii="Times New Roman" w:hAnsi="Times New Roman" w:eastAsia="Times New Roman" w:cs="Times New Roman"/>
          <w:b w:val="0"/>
          <w:bCs w:val="0"/>
          <w:sz w:val="24"/>
          <w:szCs w:val="24"/>
          <w:lang w:val="en-IN"/>
        </w:rPr>
      </w:pPr>
      <w:r>
        <w:rPr>
          <w:rFonts w:hint="default" w:ascii="Times New Roman" w:hAnsi="Times New Roman" w:eastAsia="Times New Roman" w:cs="Times New Roman"/>
          <w:b w:val="0"/>
          <w:bCs w:val="0"/>
          <w:sz w:val="24"/>
          <w:szCs w:val="24"/>
          <w:lang w:val="en-IN"/>
        </w:rPr>
        <w:t>Figure 1.3.2.1 …………………………………………….. Unsupervised Learning</w:t>
      </w:r>
    </w:p>
    <w:p>
      <w:pPr>
        <w:ind w:left="100" w:hanging="120" w:hangingChars="50"/>
        <w:rPr>
          <w:rFonts w:hint="default" w:ascii="Times New Roman" w:hAnsi="Times New Roman" w:eastAsia="Times New Roman" w:cs="Times New Roman"/>
          <w:b w:val="0"/>
          <w:bCs w:val="0"/>
          <w:sz w:val="24"/>
          <w:szCs w:val="24"/>
          <w:lang w:val="en-IN"/>
        </w:rPr>
      </w:pPr>
      <w:r>
        <w:rPr>
          <w:rFonts w:hint="default" w:ascii="Times New Roman" w:hAnsi="Times New Roman" w:eastAsia="Times New Roman" w:cs="Times New Roman"/>
          <w:b w:val="0"/>
          <w:bCs w:val="0"/>
          <w:sz w:val="24"/>
          <w:szCs w:val="24"/>
          <w:lang w:val="en-IN"/>
        </w:rPr>
        <w:t>Figure 1.3.3.1 …………………………………………….. Semi Supervised Learning</w:t>
      </w:r>
    </w:p>
    <w:p>
      <w:pPr>
        <w:ind w:left="100" w:hanging="120" w:hangingChars="50"/>
        <w:rPr>
          <w:rFonts w:hint="default" w:ascii="Times New Roman" w:hAnsi="Times New Roman" w:eastAsia="Times New Roman" w:cs="Times New Roman"/>
          <w:b w:val="0"/>
          <w:bCs w:val="0"/>
          <w:sz w:val="24"/>
          <w:szCs w:val="24"/>
          <w:lang w:val="en-IN"/>
        </w:rPr>
      </w:pPr>
      <w:r>
        <w:rPr>
          <w:rFonts w:hint="default" w:ascii="Times New Roman" w:hAnsi="Times New Roman" w:eastAsia="Times New Roman" w:cs="Times New Roman"/>
          <w:b w:val="0"/>
          <w:bCs w:val="0"/>
          <w:sz w:val="24"/>
          <w:szCs w:val="24"/>
          <w:lang w:val="en-IN"/>
        </w:rPr>
        <w:t>Figure 2.3.1.1 …………………………………………….. CNN</w:t>
      </w:r>
    </w:p>
    <w:p>
      <w:pPr>
        <w:ind w:left="100" w:hanging="120" w:hangingChars="50"/>
        <w:rPr>
          <w:rFonts w:hint="default" w:ascii="Times New Roman" w:hAnsi="Times New Roman" w:eastAsia="Times New Roman" w:cs="Times New Roman"/>
          <w:b w:val="0"/>
          <w:bCs w:val="0"/>
          <w:sz w:val="24"/>
          <w:szCs w:val="24"/>
          <w:lang w:val="en-IN"/>
        </w:rPr>
      </w:pPr>
      <w:r>
        <w:rPr>
          <w:rFonts w:hint="default" w:ascii="Times New Roman" w:hAnsi="Times New Roman" w:eastAsia="Times New Roman" w:cs="Times New Roman"/>
          <w:b w:val="0"/>
          <w:bCs w:val="0"/>
          <w:sz w:val="24"/>
          <w:szCs w:val="24"/>
          <w:lang w:val="en-IN"/>
        </w:rPr>
        <w:t>Figure 2.3.2.1 …………………………………………….. RNN</w:t>
      </w:r>
    </w:p>
    <w:p>
      <w:pPr>
        <w:ind w:left="100" w:hanging="120" w:hangingChars="50"/>
        <w:rPr>
          <w:rFonts w:hint="default" w:ascii="Times New Roman" w:hAnsi="Times New Roman" w:eastAsia="Times New Roman" w:cs="Times New Roman"/>
          <w:b w:val="0"/>
          <w:bCs w:val="0"/>
          <w:sz w:val="24"/>
          <w:szCs w:val="24"/>
          <w:lang w:val="en-IN"/>
        </w:rPr>
      </w:pPr>
      <w:r>
        <w:rPr>
          <w:rFonts w:hint="default" w:ascii="Times New Roman" w:hAnsi="Times New Roman" w:eastAsia="Times New Roman" w:cs="Times New Roman"/>
          <w:b w:val="0"/>
          <w:bCs w:val="0"/>
          <w:sz w:val="24"/>
          <w:szCs w:val="24"/>
          <w:lang w:val="en-IN"/>
        </w:rPr>
        <w:t>Figure 3.4.1.1 …………………………………………….. Python download</w:t>
      </w:r>
    </w:p>
    <w:p>
      <w:pPr>
        <w:ind w:left="100" w:hanging="120" w:hangingChars="50"/>
        <w:rPr>
          <w:rFonts w:hint="default" w:ascii="Times New Roman" w:hAnsi="Times New Roman" w:eastAsia="Times New Roman" w:cs="Times New Roman"/>
          <w:b w:val="0"/>
          <w:bCs w:val="0"/>
          <w:sz w:val="24"/>
          <w:szCs w:val="24"/>
          <w:lang w:val="en-IN"/>
        </w:rPr>
      </w:pPr>
      <w:r>
        <w:rPr>
          <w:rFonts w:hint="default" w:ascii="Times New Roman" w:hAnsi="Times New Roman" w:eastAsia="Times New Roman" w:cs="Times New Roman"/>
          <w:b w:val="0"/>
          <w:bCs w:val="0"/>
          <w:sz w:val="24"/>
          <w:szCs w:val="24"/>
          <w:lang w:val="en-IN"/>
        </w:rPr>
        <w:t>Figure 3.4.2.1 …………………………………………….. Anoconda download</w:t>
      </w:r>
    </w:p>
    <w:p>
      <w:pPr>
        <w:ind w:left="100" w:hanging="120" w:hangingChars="50"/>
        <w:rPr>
          <w:rFonts w:hint="default" w:ascii="Times New Roman" w:hAnsi="Times New Roman" w:eastAsia="Times New Roman" w:cs="Times New Roman"/>
          <w:b w:val="0"/>
          <w:bCs w:val="0"/>
          <w:sz w:val="24"/>
          <w:szCs w:val="24"/>
          <w:lang w:val="en-IN"/>
        </w:rPr>
      </w:pPr>
      <w:r>
        <w:rPr>
          <w:rFonts w:hint="default" w:ascii="Times New Roman" w:hAnsi="Times New Roman" w:eastAsia="Times New Roman" w:cs="Times New Roman"/>
          <w:b w:val="0"/>
          <w:bCs w:val="0"/>
          <w:sz w:val="24"/>
          <w:szCs w:val="24"/>
          <w:lang w:val="en-IN"/>
        </w:rPr>
        <w:t>Figure 3.4.2.2 …………………………………………….. Jupyter notebook</w:t>
      </w:r>
    </w:p>
    <w:p>
      <w:pPr>
        <w:ind w:left="100" w:hanging="120" w:hangingChars="50"/>
        <w:rPr>
          <w:rFonts w:hint="default" w:ascii="Times New Roman" w:hAnsi="Times New Roman" w:eastAsia="Times New Roman" w:cs="Times New Roman"/>
          <w:b w:val="0"/>
          <w:bCs w:val="0"/>
          <w:sz w:val="24"/>
          <w:szCs w:val="24"/>
          <w:lang w:val="en-IN"/>
        </w:rPr>
      </w:pPr>
      <w:r>
        <w:rPr>
          <w:rFonts w:hint="default" w:ascii="Times New Roman" w:hAnsi="Times New Roman" w:eastAsia="Times New Roman" w:cs="Times New Roman"/>
          <w:b w:val="0"/>
          <w:bCs w:val="0"/>
          <w:sz w:val="24"/>
          <w:szCs w:val="24"/>
          <w:lang w:val="en-IN"/>
        </w:rPr>
        <w:t>Figure 3.7.1.1 ………………………………………….…. Defining a class</w:t>
      </w:r>
    </w:p>
    <w:p>
      <w:pPr>
        <w:ind w:left="100" w:hanging="120" w:hangingChars="50"/>
        <w:rPr>
          <w:rFonts w:hint="default" w:ascii="Times New Roman" w:hAnsi="Times New Roman" w:eastAsia="Times New Roman" w:cs="Times New Roman"/>
          <w:b w:val="0"/>
          <w:bCs w:val="0"/>
          <w:sz w:val="24"/>
          <w:szCs w:val="24"/>
          <w:lang w:val="en-IN"/>
        </w:rPr>
      </w:pPr>
      <w:r>
        <w:rPr>
          <w:rFonts w:hint="default" w:ascii="Times New Roman" w:hAnsi="Times New Roman" w:eastAsia="Times New Roman" w:cs="Times New Roman"/>
          <w:b w:val="0"/>
          <w:bCs w:val="0"/>
          <w:sz w:val="24"/>
          <w:szCs w:val="24"/>
          <w:lang w:val="en-IN"/>
        </w:rPr>
        <w:t>Figure 5.2.1 …………………………………………….. Importing the required packages</w:t>
      </w:r>
    </w:p>
    <w:p>
      <w:pPr>
        <w:ind w:left="100" w:hanging="120" w:hangingChars="50"/>
        <w:rPr>
          <w:rFonts w:hint="default" w:ascii="Times New Roman" w:hAnsi="Times New Roman" w:eastAsia="Times New Roman" w:cs="Times New Roman"/>
          <w:b w:val="0"/>
          <w:bCs w:val="0"/>
          <w:sz w:val="24"/>
          <w:szCs w:val="24"/>
          <w:lang w:val="en-IN"/>
        </w:rPr>
      </w:pPr>
      <w:r>
        <w:rPr>
          <w:rFonts w:hint="default" w:ascii="Times New Roman" w:hAnsi="Times New Roman" w:eastAsia="Times New Roman" w:cs="Times New Roman"/>
          <w:b w:val="0"/>
          <w:bCs w:val="0"/>
          <w:sz w:val="24"/>
          <w:szCs w:val="24"/>
          <w:lang w:val="en-IN"/>
        </w:rPr>
        <w:t>Figure 5.3.1 …………………………………………….. Versions of packages</w:t>
      </w:r>
    </w:p>
    <w:p>
      <w:pPr>
        <w:ind w:left="100" w:hanging="120" w:hangingChars="50"/>
        <w:rPr>
          <w:rFonts w:hint="default" w:ascii="Times New Roman" w:hAnsi="Times New Roman" w:eastAsia="Times New Roman" w:cs="Times New Roman"/>
          <w:b w:val="0"/>
          <w:bCs w:val="0"/>
          <w:sz w:val="24"/>
          <w:szCs w:val="24"/>
          <w:lang w:val="en-IN"/>
        </w:rPr>
      </w:pPr>
      <w:r>
        <w:rPr>
          <w:rFonts w:hint="default" w:ascii="Times New Roman" w:hAnsi="Times New Roman" w:eastAsia="Times New Roman" w:cs="Times New Roman"/>
          <w:b w:val="0"/>
          <w:bCs w:val="0"/>
          <w:sz w:val="24"/>
          <w:szCs w:val="24"/>
          <w:lang w:val="en-IN"/>
        </w:rPr>
        <w:t>Figure 5.4.1 …………………………………………….. Reading the dataset</w:t>
      </w:r>
    </w:p>
    <w:p>
      <w:pPr>
        <w:ind w:left="100" w:hanging="120" w:hangingChars="50"/>
        <w:rPr>
          <w:rFonts w:hint="default" w:ascii="Times New Roman" w:hAnsi="Times New Roman" w:eastAsia="Times New Roman" w:cs="Times New Roman"/>
          <w:b w:val="0"/>
          <w:bCs w:val="0"/>
          <w:sz w:val="24"/>
          <w:szCs w:val="24"/>
          <w:lang w:val="en-IN"/>
        </w:rPr>
      </w:pPr>
      <w:r>
        <w:rPr>
          <w:rFonts w:hint="default" w:ascii="Times New Roman" w:hAnsi="Times New Roman" w:eastAsia="Times New Roman" w:cs="Times New Roman"/>
          <w:b w:val="0"/>
          <w:bCs w:val="0"/>
          <w:sz w:val="24"/>
          <w:szCs w:val="24"/>
          <w:lang w:val="en-IN"/>
        </w:rPr>
        <w:t>Figure 5.5.1 …………………………………………….. Checking the missing values</w:t>
      </w:r>
    </w:p>
    <w:p>
      <w:pPr>
        <w:ind w:left="100" w:hanging="120" w:hangingChars="50"/>
        <w:rPr>
          <w:rFonts w:hint="default" w:ascii="Times New Roman" w:hAnsi="Times New Roman" w:eastAsia="Times New Roman" w:cs="Times New Roman"/>
          <w:b w:val="0"/>
          <w:bCs w:val="0"/>
          <w:sz w:val="24"/>
          <w:szCs w:val="24"/>
          <w:lang w:val="en-IN"/>
        </w:rPr>
      </w:pPr>
      <w:r>
        <w:rPr>
          <w:rFonts w:hint="default" w:ascii="Times New Roman" w:hAnsi="Times New Roman" w:eastAsia="Times New Roman" w:cs="Times New Roman"/>
          <w:b w:val="0"/>
          <w:bCs w:val="0"/>
          <w:sz w:val="24"/>
          <w:szCs w:val="24"/>
          <w:lang w:val="en-IN"/>
        </w:rPr>
        <w:t>Figure 5.6.1………………………………………………Data description</w:t>
      </w:r>
    </w:p>
    <w:p>
      <w:pPr>
        <w:ind w:left="100" w:hanging="120" w:hangingChars="50"/>
        <w:rPr>
          <w:rFonts w:hint="default" w:ascii="Times New Roman" w:hAnsi="Times New Roman" w:eastAsia="Times New Roman" w:cs="Times New Roman"/>
          <w:b w:val="0"/>
          <w:bCs w:val="0"/>
          <w:sz w:val="24"/>
          <w:szCs w:val="24"/>
          <w:lang w:val="en-IN"/>
        </w:rPr>
      </w:pPr>
      <w:r>
        <w:rPr>
          <w:rFonts w:hint="default" w:ascii="Times New Roman" w:hAnsi="Times New Roman" w:eastAsia="Times New Roman" w:cs="Times New Roman"/>
          <w:b w:val="0"/>
          <w:bCs w:val="0"/>
          <w:sz w:val="24"/>
          <w:szCs w:val="24"/>
          <w:lang w:val="en-IN"/>
        </w:rPr>
        <w:t>Figure 6.1.1 …………………………………………….. Selecting a particular company</w:t>
      </w:r>
    </w:p>
    <w:p>
      <w:pPr>
        <w:ind w:left="100" w:hanging="120" w:hangingChars="50"/>
        <w:rPr>
          <w:rFonts w:hint="default" w:ascii="Times New Roman" w:hAnsi="Times New Roman" w:eastAsia="Times New Roman" w:cs="Times New Roman"/>
          <w:b w:val="0"/>
          <w:bCs w:val="0"/>
          <w:sz w:val="24"/>
          <w:szCs w:val="24"/>
          <w:lang w:val="en-IN"/>
        </w:rPr>
      </w:pPr>
      <w:r>
        <w:rPr>
          <w:rFonts w:hint="default" w:ascii="Times New Roman" w:hAnsi="Times New Roman" w:eastAsia="Times New Roman" w:cs="Times New Roman"/>
          <w:b w:val="0"/>
          <w:bCs w:val="0"/>
          <w:sz w:val="24"/>
          <w:szCs w:val="24"/>
          <w:lang w:val="en-IN"/>
        </w:rPr>
        <w:t>Figure 6.1.2 …………………………………………..… Checking stock price for unknown values</w:t>
      </w:r>
    </w:p>
    <w:p>
      <w:pPr>
        <w:ind w:left="100" w:hanging="120" w:hangingChars="50"/>
        <w:rPr>
          <w:rFonts w:hint="default" w:ascii="Times New Roman" w:hAnsi="Times New Roman" w:eastAsia="Times New Roman" w:cs="Times New Roman"/>
          <w:b w:val="0"/>
          <w:bCs w:val="0"/>
          <w:sz w:val="24"/>
          <w:szCs w:val="24"/>
          <w:lang w:val="en-IN"/>
        </w:rPr>
      </w:pPr>
      <w:r>
        <w:rPr>
          <w:rFonts w:hint="default" w:ascii="Times New Roman" w:hAnsi="Times New Roman" w:eastAsia="Times New Roman" w:cs="Times New Roman"/>
          <w:b w:val="0"/>
          <w:bCs w:val="0"/>
          <w:sz w:val="24"/>
          <w:szCs w:val="24"/>
          <w:lang w:val="en-IN"/>
        </w:rPr>
        <w:t>Figure 6.2.1 …………………………………………..… Selecting relevant features</w:t>
      </w:r>
    </w:p>
    <w:p>
      <w:pPr>
        <w:ind w:left="100" w:hanging="120" w:hangingChars="50"/>
        <w:rPr>
          <w:rFonts w:hint="default" w:ascii="Times New Roman" w:hAnsi="Times New Roman" w:eastAsia="Times New Roman" w:cs="Times New Roman"/>
          <w:b w:val="0"/>
          <w:bCs w:val="0"/>
          <w:sz w:val="24"/>
          <w:szCs w:val="24"/>
          <w:lang w:val="en-IN"/>
        </w:rPr>
      </w:pPr>
      <w:r>
        <w:rPr>
          <w:rFonts w:hint="default" w:ascii="Times New Roman" w:hAnsi="Times New Roman" w:eastAsia="Times New Roman" w:cs="Times New Roman"/>
          <w:b w:val="0"/>
          <w:bCs w:val="0"/>
          <w:sz w:val="24"/>
          <w:szCs w:val="24"/>
          <w:lang w:val="en-IN"/>
        </w:rPr>
        <w:t>Figure 6.3.1 ……………………………………………. Train Test Split</w:t>
      </w:r>
    </w:p>
    <w:p>
      <w:pPr>
        <w:ind w:left="100" w:hanging="120" w:hangingChars="50"/>
        <w:rPr>
          <w:rFonts w:hint="default" w:ascii="Times New Roman" w:hAnsi="Times New Roman" w:eastAsia="Times New Roman" w:cs="Times New Roman"/>
          <w:b w:val="0"/>
          <w:bCs w:val="0"/>
          <w:sz w:val="24"/>
          <w:szCs w:val="24"/>
          <w:lang w:val="en-IN"/>
        </w:rPr>
      </w:pPr>
      <w:r>
        <w:rPr>
          <w:rFonts w:hint="default" w:ascii="Times New Roman" w:hAnsi="Times New Roman" w:eastAsia="Times New Roman" w:cs="Times New Roman"/>
          <w:b w:val="0"/>
          <w:bCs w:val="0"/>
          <w:sz w:val="24"/>
          <w:szCs w:val="24"/>
          <w:lang w:val="en-IN"/>
        </w:rPr>
        <w:t>Figure 6.4.1 ……………………………………………. Scaling the data</w:t>
      </w:r>
    </w:p>
    <w:p>
      <w:pPr>
        <w:ind w:left="100" w:hanging="120" w:hangingChars="50"/>
        <w:rPr>
          <w:rFonts w:hint="default" w:ascii="Times New Roman" w:hAnsi="Times New Roman" w:eastAsia="Times New Roman" w:cs="Times New Roman"/>
          <w:b w:val="0"/>
          <w:bCs w:val="0"/>
          <w:sz w:val="24"/>
          <w:szCs w:val="24"/>
          <w:lang w:val="en-IN"/>
        </w:rPr>
      </w:pPr>
      <w:r>
        <w:rPr>
          <w:rFonts w:hint="default" w:ascii="Times New Roman" w:hAnsi="Times New Roman" w:eastAsia="Times New Roman" w:cs="Times New Roman"/>
          <w:b w:val="0"/>
          <w:bCs w:val="0"/>
          <w:sz w:val="24"/>
          <w:szCs w:val="24"/>
          <w:lang w:val="en-IN"/>
        </w:rPr>
        <w:t>Figure 7.1.1.1 …………………………………………… Structure of LSTM</w:t>
      </w:r>
    </w:p>
    <w:p>
      <w:pPr>
        <w:ind w:left="100" w:hanging="120" w:hangingChars="50"/>
        <w:rPr>
          <w:rFonts w:hint="default" w:ascii="Times New Roman" w:hAnsi="Times New Roman" w:eastAsia="Times New Roman" w:cs="Times New Roman"/>
          <w:b w:val="0"/>
          <w:bCs w:val="0"/>
          <w:sz w:val="24"/>
          <w:szCs w:val="24"/>
          <w:lang w:val="en-IN"/>
        </w:rPr>
      </w:pPr>
      <w:r>
        <w:rPr>
          <w:rFonts w:hint="default" w:ascii="Times New Roman" w:hAnsi="Times New Roman" w:eastAsia="Times New Roman" w:cs="Times New Roman"/>
          <w:b w:val="0"/>
          <w:bCs w:val="0"/>
          <w:sz w:val="24"/>
          <w:szCs w:val="24"/>
          <w:lang w:val="en-IN"/>
        </w:rPr>
        <w:t>Figure 7.1.1.2 …………………………………………… Forget gate</w:t>
      </w:r>
    </w:p>
    <w:p>
      <w:pPr>
        <w:ind w:left="100" w:hanging="120" w:hangingChars="50"/>
        <w:rPr>
          <w:rFonts w:hint="default" w:ascii="Times New Roman" w:hAnsi="Times New Roman" w:eastAsia="Times New Roman" w:cs="Times New Roman"/>
          <w:b w:val="0"/>
          <w:bCs w:val="0"/>
          <w:sz w:val="24"/>
          <w:szCs w:val="24"/>
          <w:lang w:val="en-IN"/>
        </w:rPr>
      </w:pPr>
      <w:r>
        <w:rPr>
          <w:rFonts w:hint="default" w:ascii="Times New Roman" w:hAnsi="Times New Roman" w:eastAsia="Times New Roman" w:cs="Times New Roman"/>
          <w:b w:val="0"/>
          <w:bCs w:val="0"/>
          <w:sz w:val="24"/>
          <w:szCs w:val="24"/>
          <w:lang w:val="en-IN"/>
        </w:rPr>
        <w:t>Figure 7.1.1.3 …………………………………………… Input gate</w:t>
      </w:r>
    </w:p>
    <w:p>
      <w:pPr>
        <w:ind w:left="100" w:hanging="120" w:hangingChars="50"/>
        <w:rPr>
          <w:rFonts w:hint="default" w:ascii="Times New Roman" w:hAnsi="Times New Roman" w:eastAsia="Times New Roman" w:cs="Times New Roman"/>
          <w:b w:val="0"/>
          <w:bCs w:val="0"/>
          <w:sz w:val="24"/>
          <w:szCs w:val="24"/>
          <w:lang w:val="en-IN"/>
        </w:rPr>
      </w:pPr>
      <w:r>
        <w:rPr>
          <w:rFonts w:hint="default" w:ascii="Times New Roman" w:hAnsi="Times New Roman" w:eastAsia="Times New Roman" w:cs="Times New Roman"/>
          <w:b w:val="0"/>
          <w:bCs w:val="0"/>
          <w:sz w:val="24"/>
          <w:szCs w:val="24"/>
          <w:lang w:val="en-IN"/>
        </w:rPr>
        <w:t>Figure 7.1.1.4 …………………………………………… Output gate</w:t>
      </w:r>
    </w:p>
    <w:p>
      <w:pPr>
        <w:ind w:left="100" w:hanging="120" w:hangingChars="50"/>
        <w:rPr>
          <w:rFonts w:hint="default" w:ascii="Times New Roman" w:hAnsi="Times New Roman" w:eastAsia="Times New Roman" w:cs="Times New Roman"/>
          <w:b w:val="0"/>
          <w:bCs w:val="0"/>
          <w:sz w:val="24"/>
          <w:szCs w:val="24"/>
          <w:lang w:val="en-IN"/>
        </w:rPr>
      </w:pPr>
      <w:r>
        <w:rPr>
          <w:rFonts w:hint="default" w:ascii="Times New Roman" w:hAnsi="Times New Roman" w:eastAsia="Times New Roman" w:cs="Times New Roman"/>
          <w:b w:val="0"/>
          <w:bCs w:val="0"/>
          <w:sz w:val="24"/>
          <w:szCs w:val="24"/>
          <w:lang w:val="en-IN"/>
        </w:rPr>
        <w:t>Figure 7.2.1 …………………………………………… Building Lstm model</w:t>
      </w:r>
    </w:p>
    <w:p>
      <w:pPr>
        <w:ind w:left="100" w:hanging="120" w:hangingChars="50"/>
        <w:rPr>
          <w:rFonts w:hint="default" w:ascii="Times New Roman" w:hAnsi="Times New Roman" w:eastAsia="Times New Roman" w:cs="Times New Roman"/>
          <w:b w:val="0"/>
          <w:bCs w:val="0"/>
          <w:sz w:val="24"/>
          <w:szCs w:val="24"/>
          <w:lang w:val="en-IN"/>
        </w:rPr>
      </w:pPr>
      <w:r>
        <w:rPr>
          <w:rFonts w:hint="default" w:ascii="Times New Roman" w:hAnsi="Times New Roman" w:eastAsia="Times New Roman" w:cs="Times New Roman"/>
          <w:b w:val="0"/>
          <w:bCs w:val="0"/>
          <w:sz w:val="24"/>
          <w:szCs w:val="24"/>
          <w:lang w:val="en-IN"/>
        </w:rPr>
        <w:t>Figure 7.3.1 …………………………………………… Compiling the model</w:t>
      </w:r>
    </w:p>
    <w:p>
      <w:pPr>
        <w:ind w:left="100" w:hanging="120" w:hangingChars="50"/>
        <w:rPr>
          <w:rFonts w:hint="default" w:ascii="Times New Roman" w:hAnsi="Times New Roman" w:eastAsia="Times New Roman" w:cs="Times New Roman"/>
          <w:b w:val="0"/>
          <w:bCs w:val="0"/>
          <w:sz w:val="24"/>
          <w:szCs w:val="24"/>
          <w:lang w:val="en-IN"/>
        </w:rPr>
      </w:pPr>
      <w:r>
        <w:rPr>
          <w:rFonts w:hint="default" w:ascii="Times New Roman" w:hAnsi="Times New Roman" w:eastAsia="Times New Roman" w:cs="Times New Roman"/>
          <w:b w:val="0"/>
          <w:bCs w:val="0"/>
          <w:sz w:val="24"/>
          <w:szCs w:val="24"/>
          <w:lang w:val="en-IN"/>
        </w:rPr>
        <w:t>Figure 7.4.1 …………………………………………… Fitting the data</w:t>
      </w:r>
    </w:p>
    <w:p>
      <w:pPr>
        <w:ind w:left="100" w:hanging="120" w:hangingChars="50"/>
        <w:rPr>
          <w:rFonts w:hint="default" w:ascii="Times New Roman" w:hAnsi="Times New Roman" w:eastAsia="Times New Roman" w:cs="Times New Roman"/>
          <w:b w:val="0"/>
          <w:bCs w:val="0"/>
          <w:sz w:val="24"/>
          <w:szCs w:val="24"/>
          <w:lang w:val="en-IN"/>
        </w:rPr>
      </w:pPr>
      <w:r>
        <w:rPr>
          <w:rFonts w:hint="default" w:ascii="Times New Roman" w:hAnsi="Times New Roman" w:eastAsia="Times New Roman" w:cs="Times New Roman"/>
          <w:b w:val="0"/>
          <w:bCs w:val="0"/>
          <w:sz w:val="24"/>
          <w:szCs w:val="24"/>
          <w:lang w:val="en-IN"/>
        </w:rPr>
        <w:t>Figure 7.4.2 …………………………………………… Visualizing the loss values</w:t>
      </w:r>
    </w:p>
    <w:p>
      <w:pPr>
        <w:ind w:left="100" w:hanging="120" w:hangingChars="50"/>
        <w:rPr>
          <w:rFonts w:hint="default" w:ascii="Times New Roman" w:hAnsi="Times New Roman" w:eastAsia="Times New Roman" w:cs="Times New Roman"/>
          <w:b w:val="0"/>
          <w:bCs w:val="0"/>
          <w:sz w:val="24"/>
          <w:szCs w:val="24"/>
          <w:lang w:val="en-IN"/>
        </w:rPr>
      </w:pPr>
      <w:r>
        <w:rPr>
          <w:rFonts w:hint="default" w:ascii="Times New Roman" w:hAnsi="Times New Roman" w:eastAsia="Times New Roman" w:cs="Times New Roman"/>
          <w:b w:val="0"/>
          <w:bCs w:val="0"/>
          <w:sz w:val="24"/>
          <w:szCs w:val="24"/>
          <w:lang w:val="en-IN"/>
        </w:rPr>
        <w:t xml:space="preserve">Figure 7.5.1 …………………………………………… Evaluating the model with test </w:t>
      </w:r>
      <w:bookmarkStart w:id="70" w:name="_GoBack"/>
      <w:bookmarkEnd w:id="70"/>
      <w:r>
        <w:rPr>
          <w:rFonts w:hint="default" w:ascii="Times New Roman" w:hAnsi="Times New Roman" w:eastAsia="Times New Roman" w:cs="Times New Roman"/>
          <w:b w:val="0"/>
          <w:bCs w:val="0"/>
          <w:sz w:val="24"/>
          <w:szCs w:val="24"/>
          <w:lang w:val="en-IN"/>
        </w:rPr>
        <w:t>values</w:t>
      </w:r>
    </w:p>
    <w:p>
      <w:pPr>
        <w:ind w:left="100" w:hanging="120" w:hangingChars="50"/>
        <w:rPr>
          <w:rFonts w:hint="default" w:ascii="Times New Roman" w:hAnsi="Times New Roman" w:eastAsia="Times New Roman" w:cs="Times New Roman"/>
          <w:b w:val="0"/>
          <w:bCs w:val="0"/>
          <w:sz w:val="24"/>
          <w:szCs w:val="24"/>
          <w:lang w:val="en-IN"/>
        </w:rPr>
        <w:sectPr>
          <w:headerReference r:id="rId4" w:type="first"/>
          <w:footerReference r:id="rId6" w:type="first"/>
          <w:headerReference r:id="rId3" w:type="default"/>
          <w:footerReference r:id="rId5" w:type="default"/>
          <w:pgSz w:w="12240" w:h="15840"/>
          <w:pgMar w:top="1440" w:right="1440" w:bottom="1440" w:left="1440" w:header="720" w:footer="720" w:gutter="0"/>
          <w:pgNumType w:start="1"/>
          <w:titlePg/>
        </w:sectPr>
      </w:pPr>
      <w:r>
        <w:rPr>
          <w:rFonts w:hint="default" w:ascii="Times New Roman" w:hAnsi="Times New Roman" w:eastAsia="Times New Roman" w:cs="Times New Roman"/>
          <w:b w:val="0"/>
          <w:bCs w:val="0"/>
          <w:sz w:val="24"/>
          <w:szCs w:val="24"/>
          <w:lang w:val="en-IN"/>
        </w:rPr>
        <w:t>Figure 7.6.1 …………………………………………… Prediction</w:t>
      </w:r>
    </w:p>
    <w:p>
      <w:pPr>
        <w:ind w:firstLine="3422" w:firstLineChars="950"/>
        <w:jc w:val="both"/>
        <w:outlineLvl w:val="0"/>
      </w:pPr>
      <w:bookmarkStart w:id="0" w:name="_Toc3361"/>
      <w:r>
        <w:rPr>
          <w:rFonts w:ascii="Times New Roman" w:hAnsi="Times New Roman" w:eastAsia="Times New Roman" w:cs="Times New Roman"/>
          <w:b/>
          <w:sz w:val="36"/>
          <w:szCs w:val="36"/>
          <w:rtl w:val="0"/>
        </w:rPr>
        <w:t>CHAPTER 1</w:t>
      </w:r>
      <w:bookmarkEnd w:id="0"/>
    </w:p>
    <w:p>
      <w:pPr>
        <w:jc w:val="center"/>
        <w:rPr>
          <w:rFonts w:ascii="Times New Roman" w:hAnsi="Times New Roman" w:eastAsia="Times New Roman" w:cs="Times New Roman"/>
          <w:b/>
          <w:sz w:val="36"/>
          <w:szCs w:val="36"/>
        </w:rPr>
      </w:pPr>
    </w:p>
    <w:p>
      <w:pPr>
        <w:jc w:val="center"/>
        <w:outlineLvl w:val="0"/>
      </w:pPr>
      <w:bookmarkStart w:id="1" w:name="_Toc30774"/>
      <w:r>
        <w:rPr>
          <w:rFonts w:ascii="Times New Roman" w:hAnsi="Times New Roman" w:eastAsia="Times New Roman" w:cs="Times New Roman"/>
          <w:b/>
          <w:sz w:val="36"/>
          <w:szCs w:val="36"/>
          <w:rtl w:val="0"/>
        </w:rPr>
        <w:t>MACHINE LEARNING</w:t>
      </w:r>
      <w:bookmarkEnd w:id="1"/>
    </w:p>
    <w:p>
      <w:pPr>
        <w:jc w:val="center"/>
        <w:rPr>
          <w:rFonts w:ascii="Times New Roman" w:hAnsi="Times New Roman" w:eastAsia="Times New Roman" w:cs="Times New Roman"/>
          <w:sz w:val="28"/>
          <w:szCs w:val="28"/>
        </w:rPr>
      </w:pPr>
    </w:p>
    <w:p>
      <w:pPr>
        <w:jc w:val="both"/>
      </w:pPr>
    </w:p>
    <w:p>
      <w:pPr>
        <w:jc w:val="both"/>
      </w:pPr>
    </w:p>
    <w:p>
      <w:pPr>
        <w:jc w:val="both"/>
        <w:outlineLvl w:val="0"/>
      </w:pPr>
      <w:bookmarkStart w:id="2" w:name="_Toc24859"/>
      <w:r>
        <w:rPr>
          <w:rFonts w:ascii="Times New Roman" w:hAnsi="Times New Roman" w:eastAsia="Times New Roman" w:cs="Times New Roman"/>
          <w:sz w:val="28"/>
          <w:szCs w:val="28"/>
          <w:rtl w:val="0"/>
        </w:rPr>
        <w:t>1. INFORMATION ABOUT MACHINE LEARNING:</w:t>
      </w:r>
      <w:bookmarkEnd w:id="2"/>
    </w:p>
    <w:p>
      <w:pPr>
        <w:jc w:val="both"/>
      </w:pP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4"/>
          <w:szCs w:val="24"/>
          <w:rtl w:val="0"/>
        </w:rPr>
        <w:t>Machine Learning (ML) is the scientific study of algorithms and statistical models that computer systems use in order to perform a specific task effectively without using explicit instructions, relying on patterns and inference instead. It is seen as a subset of Artificial Intelligence (AI).</w:t>
      </w:r>
    </w:p>
    <w:p>
      <w:pPr>
        <w:jc w:val="both"/>
      </w:pPr>
    </w:p>
    <w:p>
      <w:pPr>
        <w:jc w:val="both"/>
      </w:pPr>
    </w:p>
    <w:p>
      <w:pPr>
        <w:jc w:val="both"/>
        <w:rPr>
          <w:rFonts w:ascii="Times New Roman" w:hAnsi="Times New Roman" w:eastAsia="Times New Roman" w:cs="Times New Roman"/>
          <w:sz w:val="28"/>
          <w:szCs w:val="28"/>
        </w:rPr>
      </w:pPr>
    </w:p>
    <w:p>
      <w:pPr>
        <w:jc w:val="both"/>
      </w:pPr>
      <w:r>
        <w:rPr>
          <w:rFonts w:ascii="Times New Roman" w:hAnsi="Times New Roman" w:eastAsia="Times New Roman" w:cs="Times New Roman"/>
          <w:sz w:val="28"/>
          <w:szCs w:val="28"/>
          <w:rtl w:val="0"/>
        </w:rPr>
        <w:t>1.1 IMPORTANCE OF MACHINE LEARNING:</w:t>
      </w:r>
    </w:p>
    <w:p>
      <w:pPr>
        <w:jc w:val="both"/>
      </w:pP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4"/>
          <w:szCs w:val="24"/>
          <w:rtl w:val="0"/>
        </w:rPr>
        <w:t>Consider some of the instances where machine learning is applied: the self-driving Google car, cyber fraud detection, online recommendation engines—like friend suggestions on Facebook, Netflix showcasing the movies and shows you might like, and “more items to consider” and “get yourself a little something” on Amazon—are all examples of applied machine learning. All these examples echo the vital role machine learning has begun to take in today’s data-rich world.</w:t>
      </w:r>
    </w:p>
    <w:p>
      <w:pPr>
        <w:jc w:val="both"/>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Machines can aid in filtering useful pieces of information that help in major advancements, and we are already seeing how this technology is being implemented in a wide variety of industries.</w:t>
      </w:r>
    </w:p>
    <w:p>
      <w:pPr>
        <w:jc w:val="both"/>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With the constant evolution of the field, there has been a subsequent rise in the uses, demands, and importance of machine learning. Big data has become quite a buzzword in the last few years; that’s in part due to increased sophistication of machine learning, which helps analyse those big chunks of big data. Machine learning has also changed the way data extraction, and interpretation is done by involving automatic sets of generic methods that have replaced traditional statistical techniques.</w:t>
      </w:r>
    </w:p>
    <w:p>
      <w:pPr>
        <w:jc w:val="both"/>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p>
    <w:p>
      <w:pPr>
        <w:jc w:val="both"/>
      </w:pPr>
    </w:p>
    <w:p>
      <w:pPr>
        <w:jc w:val="both"/>
      </w:pPr>
    </w:p>
    <w:p>
      <w:pPr>
        <w:jc w:val="both"/>
      </w:pPr>
    </w:p>
    <w:p>
      <w:pPr>
        <w:jc w:val="both"/>
      </w:pPr>
    </w:p>
    <w:p>
      <w:pPr>
        <w:jc w:val="both"/>
      </w:pPr>
    </w:p>
    <w:p>
      <w:pPr>
        <w:widowControl/>
        <w:ind w:left="720" w:firstLine="0"/>
        <w:jc w:val="both"/>
        <w:rPr>
          <w:color w:val="000000"/>
        </w:rPr>
      </w:pPr>
    </w:p>
    <w:p>
      <w:pPr>
        <w:jc w:val="both"/>
      </w:pPr>
      <w:r>
        <w:rPr>
          <w:rtl w:val="0"/>
        </w:rPr>
        <w:t xml:space="preserve">                   </w:t>
      </w:r>
      <w:r>
        <w:rPr>
          <w:rFonts w:hint="default"/>
          <w:rtl w:val="0"/>
          <w:lang w:val="en-IN"/>
        </w:rPr>
        <w:t xml:space="preserve">  </w:t>
      </w:r>
      <w:r>
        <w:rPr>
          <w:rtl w:val="0"/>
        </w:rPr>
        <w:t xml:space="preserve">      </w:t>
      </w:r>
      <w:r>
        <w:drawing>
          <wp:inline distT="0" distB="0" distL="114300" distR="114300">
            <wp:extent cx="3444240" cy="2979420"/>
            <wp:effectExtent l="0" t="0" r="0" b="762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
                    <pic:cNvPicPr>
                      <a:picLocks noChangeAspect="1"/>
                    </pic:cNvPicPr>
                  </pic:nvPicPr>
                  <pic:blipFill>
                    <a:blip r:embed="rId9"/>
                    <a:stretch>
                      <a:fillRect/>
                    </a:stretch>
                  </pic:blipFill>
                  <pic:spPr>
                    <a:xfrm>
                      <a:off x="0" y="0"/>
                      <a:ext cx="3444240" cy="2979420"/>
                    </a:xfrm>
                    <a:prstGeom prst="rect">
                      <a:avLst/>
                    </a:prstGeom>
                    <a:noFill/>
                    <a:ln>
                      <a:noFill/>
                    </a:ln>
                  </pic:spPr>
                </pic:pic>
              </a:graphicData>
            </a:graphic>
          </wp:inline>
        </w:drawing>
      </w:r>
    </w:p>
    <w:p>
      <w:pPr>
        <w:jc w:val="both"/>
      </w:pPr>
    </w:p>
    <w:p>
      <w:pPr>
        <w:ind w:firstLine="3410" w:firstLineChars="1550"/>
        <w:jc w:val="both"/>
        <w:rPr>
          <w:rFonts w:hint="default"/>
          <w:rtl w:val="0"/>
          <w:lang w:val="en-IN"/>
        </w:rPr>
      </w:pPr>
      <w:r>
        <w:rPr>
          <w:rFonts w:hint="default"/>
          <w:rtl w:val="0"/>
          <w:lang w:val="en-IN"/>
        </w:rPr>
        <w:t xml:space="preserve">Figure 1.1.1 </w:t>
      </w:r>
    </w:p>
    <w:p>
      <w:pPr>
        <w:ind w:firstLine="3190" w:firstLineChars="1450"/>
        <w:jc w:val="both"/>
        <w:rPr>
          <w:rFonts w:hint="default"/>
          <w:lang w:val="en-IN"/>
        </w:rPr>
      </w:pPr>
      <w:r>
        <w:rPr>
          <w:rtl w:val="0"/>
        </w:rPr>
        <w:t>T</w:t>
      </w:r>
      <w:r>
        <w:rPr>
          <w:rFonts w:hint="default"/>
          <w:rtl w:val="0"/>
          <w:lang w:val="en-IN"/>
        </w:rPr>
        <w:t>he process flow</w:t>
      </w:r>
    </w:p>
    <w:p>
      <w:pPr>
        <w:jc w:val="both"/>
      </w:pPr>
    </w:p>
    <w:p>
      <w:pPr>
        <w:jc w:val="both"/>
      </w:pPr>
      <w:r>
        <w:rPr>
          <w:rFonts w:ascii="Times New Roman" w:hAnsi="Times New Roman" w:eastAsia="Times New Roman" w:cs="Times New Roman"/>
          <w:sz w:val="28"/>
          <w:szCs w:val="28"/>
          <w:rtl w:val="0"/>
        </w:rPr>
        <w:t>1.2 USES OF MACHINE LEARNING:</w:t>
      </w:r>
    </w:p>
    <w:p>
      <w:pPr>
        <w:jc w:val="both"/>
      </w:pP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4"/>
          <w:szCs w:val="24"/>
          <w:rtl w:val="0"/>
        </w:rPr>
        <w:t>Earlier in this article, we mentioned some applications of machine learning. To understand the concept of machine learning better, let’s consider some more examples: web search results, real-time ads on web pages and mobile devices, email spam filtering, network intrusion detection, and pattern and image recognition. All these are by-products of applying machine learning to analyse huge volumes of data.</w:t>
      </w:r>
    </w:p>
    <w:p>
      <w:pPr>
        <w:jc w:val="both"/>
        <w:rPr>
          <w:rFonts w:ascii="Times New Roman" w:hAnsi="Times New Roman" w:eastAsia="Times New Roman" w:cs="Times New Roman"/>
          <w:sz w:val="24"/>
          <w:szCs w:val="24"/>
        </w:rPr>
      </w:pPr>
    </w:p>
    <w:p>
      <w:pPr>
        <w:jc w:val="both"/>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p>
    <w:p>
      <w:pPr>
        <w:jc w:val="both"/>
        <w:rPr>
          <w:rFonts w:ascii="Times New Roman" w:hAnsi="Times New Roman" w:eastAsia="Times New Roman" w:cs="Times New Roman"/>
          <w:sz w:val="24"/>
          <w:szCs w:val="24"/>
        </w:rPr>
      </w:pPr>
    </w:p>
    <w:p>
      <w:pPr>
        <w:jc w:val="both"/>
      </w:pPr>
      <w:r>
        <w:rPr>
          <w:rFonts w:ascii="Times New Roman" w:hAnsi="Times New Roman" w:eastAsia="Times New Roman" w:cs="Times New Roman"/>
          <w:sz w:val="24"/>
          <w:szCs w:val="24"/>
          <w:rtl w:val="0"/>
        </w:rPr>
        <w:t xml:space="preserve">                    Traditionally, data analysis was always being characterized by trial and error, an approach that becomes impossible when data sets are large and heterogeneous. Machine learning comes as the solution to all this chaos by proposing clever alternatives to analysing huge volumes of data.</w:t>
      </w:r>
    </w:p>
    <w:p>
      <w:pPr>
        <w:jc w:val="both"/>
        <w:rPr>
          <w:rFonts w:ascii="Times New Roman" w:hAnsi="Times New Roman" w:eastAsia="Times New Roman" w:cs="Times New Roman"/>
          <w:sz w:val="24"/>
          <w:szCs w:val="24"/>
        </w:rPr>
      </w:pPr>
    </w:p>
    <w:p>
      <w:pPr>
        <w:jc w:val="both"/>
      </w:pPr>
    </w:p>
    <w:p>
      <w:pPr>
        <w:jc w:val="both"/>
      </w:pPr>
    </w:p>
    <w:p>
      <w:pPr>
        <w:widowControl/>
        <w:ind w:left="720" w:firstLine="0"/>
        <w:jc w:val="both"/>
        <w:rPr>
          <w:color w:val="000000"/>
        </w:rPr>
      </w:pPr>
    </w:p>
    <w:p>
      <w:pPr>
        <w:jc w:val="both"/>
      </w:pPr>
      <w:r>
        <w:rPr>
          <w:rtl w:val="0"/>
        </w:rPr>
        <w:t xml:space="preserve">                 </w:t>
      </w:r>
      <w:r>
        <w:rPr>
          <w:rFonts w:ascii="Times New Roman" w:hAnsi="Times New Roman" w:eastAsia="Times New Roman" w:cs="Times New Roman"/>
          <w:sz w:val="24"/>
          <w:szCs w:val="24"/>
          <w:rtl w:val="0"/>
        </w:rPr>
        <w:t>By developing fast and efficient algorithms and data-driven models for real-time processing of data, machine learning can produce accurate results and analysis.</w:t>
      </w:r>
    </w:p>
    <w:p>
      <w:pPr>
        <w:jc w:val="both"/>
        <w:rPr>
          <w:rFonts w:ascii="Times New Roman" w:hAnsi="Times New Roman" w:eastAsia="Times New Roman" w:cs="Times New Roman"/>
          <w:sz w:val="24"/>
          <w:szCs w:val="24"/>
        </w:rPr>
      </w:pPr>
    </w:p>
    <w:p>
      <w:pPr>
        <w:jc w:val="both"/>
      </w:pPr>
      <w:r>
        <w:rPr>
          <w:rFonts w:ascii="Times New Roman" w:hAnsi="Times New Roman" w:eastAsia="Times New Roman" w:cs="Times New Roman"/>
          <w:sz w:val="28"/>
          <w:szCs w:val="28"/>
          <w:rtl w:val="0"/>
        </w:rPr>
        <w:t>1.3 TYPES OF LEARNING ALGORITHMS:</w:t>
      </w:r>
    </w:p>
    <w:p>
      <w:pPr>
        <w:jc w:val="both"/>
      </w:pPr>
      <w:r>
        <w:rPr>
          <w:rFonts w:ascii="Times New Roman" w:hAnsi="Times New Roman" w:eastAsia="Times New Roman" w:cs="Times New Roman"/>
          <w:sz w:val="28"/>
          <w:szCs w:val="28"/>
          <w:rtl w:val="0"/>
        </w:rPr>
        <w:tab/>
      </w:r>
      <w:r>
        <w:rPr>
          <w:rFonts w:ascii="Times New Roman" w:hAnsi="Times New Roman" w:eastAsia="Times New Roman" w:cs="Times New Roman"/>
          <w:sz w:val="24"/>
          <w:szCs w:val="24"/>
          <w:rtl w:val="0"/>
        </w:rPr>
        <w:t>The types of machine learning algorithms differ in their approach, the type of data they input and output, and the type of task or problem that they are intended to solve.</w:t>
      </w:r>
    </w:p>
    <w:p>
      <w:pPr>
        <w:jc w:val="both"/>
        <w:rPr>
          <w:rFonts w:ascii="Times New Roman" w:hAnsi="Times New Roman" w:eastAsia="Times New Roman" w:cs="Times New Roman"/>
          <w:sz w:val="28"/>
          <w:szCs w:val="28"/>
        </w:rPr>
      </w:pPr>
    </w:p>
    <w:p>
      <w:pPr>
        <w:jc w:val="both"/>
        <w:outlineLvl w:val="0"/>
      </w:pPr>
      <w:bookmarkStart w:id="3" w:name="_Toc27698"/>
      <w:r>
        <w:rPr>
          <w:rFonts w:ascii="Times New Roman" w:hAnsi="Times New Roman" w:eastAsia="Times New Roman" w:cs="Times New Roman"/>
          <w:sz w:val="28"/>
          <w:szCs w:val="28"/>
          <w:rtl w:val="0"/>
        </w:rPr>
        <w:t>1.3.1 Supervised Learning :</w:t>
      </w:r>
      <w:bookmarkEnd w:id="3"/>
    </w:p>
    <w:p>
      <w:pPr>
        <w:jc w:val="both"/>
      </w:pP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4"/>
          <w:szCs w:val="24"/>
          <w:rtl w:val="0"/>
        </w:rPr>
        <w:t>When an algorithm learns from example data and associated target responses that can consist of numeric values or string labels, such as classes or tags, in order to later predict the correct response when posed with new examples comes under the category of supervised learning.</w:t>
      </w:r>
    </w:p>
    <w:p>
      <w:pPr>
        <w:jc w:val="both"/>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Supervised machine learning algorithms uncover insights, patterns, and relationships from a labelled training dataset – that is, a dataset that already contains a known value for the target variable for each record. Because you provide the machine learning algorithm with the correct answers for a problem during training, it is able to “learn” how the rest of the features relate to the target, enabling you to uncover insights and make predictions about future outcomes based on historical data.</w:t>
      </w:r>
    </w:p>
    <w:p>
      <w:pPr>
        <w:jc w:val="both"/>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p>
    <w:p>
      <w:pPr>
        <w:ind w:left="1440" w:firstLine="720"/>
        <w:jc w:val="both"/>
      </w:pPr>
      <w:r>
        <w:rPr>
          <w:rFonts w:ascii="Times New Roman" w:hAnsi="Times New Roman" w:eastAsia="Times New Roman" w:cs="Times New Roman"/>
          <w:sz w:val="24"/>
          <w:szCs w:val="24"/>
          <w:rtl w:val="0"/>
        </w:rPr>
        <w:t>Examples of Supervised Machine Learning Techniques are Regression, in which the algorithm returns a numerical target for each example, such as how much revenue will be generated from a new marketing campaign.</w:t>
      </w:r>
    </w:p>
    <w:p>
      <w:pPr>
        <w:jc w:val="both"/>
        <w:rPr>
          <w:rFonts w:ascii="Times New Roman" w:hAnsi="Times New Roman" w:eastAsia="Times New Roman" w:cs="Times New Roman"/>
          <w:sz w:val="24"/>
          <w:szCs w:val="24"/>
        </w:rPr>
      </w:pPr>
    </w:p>
    <w:p>
      <w:pPr>
        <w:jc w:val="both"/>
        <w:rPr>
          <w:rFonts w:ascii="Times New Roman" w:hAnsi="Times New Roman" w:eastAsia="Times New Roman" w:cs="Times New Roman"/>
          <w:sz w:val="24"/>
          <w:szCs w:val="24"/>
        </w:rPr>
      </w:pPr>
    </w:p>
    <w:p>
      <w:pPr>
        <w:jc w:val="both"/>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Classification, in which the algorithm attempts to label each example by choosing between two or more different classes. Choosing between two classes is called binary classification, such as determining whether or not someone will default on a loan. Choosing between more than two classes is referred to as multiclass classification.</w:t>
      </w:r>
    </w:p>
    <w:p>
      <w:pPr>
        <w:jc w:val="both"/>
        <w:rPr>
          <w:rFonts w:ascii="Times New Roman" w:hAnsi="Times New Roman" w:eastAsia="Times New Roman" w:cs="Times New Roman"/>
          <w:sz w:val="24"/>
          <w:szCs w:val="24"/>
        </w:rPr>
      </w:pPr>
    </w:p>
    <w:p>
      <w:pPr>
        <w:jc w:val="both"/>
        <w:rPr>
          <w:rFonts w:ascii="Times New Roman" w:hAnsi="Times New Roman" w:eastAsia="Times New Roman" w:cs="Times New Roman"/>
          <w:sz w:val="24"/>
          <w:szCs w:val="24"/>
        </w:rPr>
      </w:pPr>
    </w:p>
    <w:p>
      <w:pPr>
        <w:jc w:val="both"/>
        <w:rPr>
          <w:rFonts w:ascii="Times New Roman" w:hAnsi="Times New Roman" w:eastAsia="Times New Roman" w:cs="Times New Roman"/>
          <w:sz w:val="28"/>
          <w:szCs w:val="28"/>
        </w:rPr>
      </w:pPr>
    </w:p>
    <w:p>
      <w:pPr>
        <w:jc w:val="both"/>
        <w:rPr>
          <w:rFonts w:ascii="Times New Roman" w:hAnsi="Times New Roman" w:eastAsia="Times New Roman" w:cs="Times New Roman"/>
          <w:sz w:val="28"/>
          <w:szCs w:val="28"/>
        </w:rPr>
      </w:pPr>
    </w:p>
    <w:p>
      <w:pPr>
        <w:jc w:val="both"/>
        <w:rPr>
          <w:rFonts w:ascii="Times New Roman" w:hAnsi="Times New Roman" w:eastAsia="Times New Roman" w:cs="Times New Roman"/>
          <w:sz w:val="28"/>
          <w:szCs w:val="28"/>
        </w:rPr>
      </w:pPr>
    </w:p>
    <w:p>
      <w:pPr>
        <w:jc w:val="both"/>
        <w:rPr>
          <w:rFonts w:ascii="Times New Roman" w:hAnsi="Times New Roman" w:eastAsia="Times New Roman" w:cs="Times New Roman"/>
          <w:sz w:val="28"/>
          <w:szCs w:val="28"/>
        </w:rPr>
      </w:pPr>
    </w:p>
    <w:p>
      <w:pPr>
        <w:jc w:val="both"/>
        <w:rPr>
          <w:rFonts w:ascii="Times New Roman" w:hAnsi="Times New Roman" w:eastAsia="Times New Roman" w:cs="Times New Roman"/>
          <w:sz w:val="28"/>
          <w:szCs w:val="28"/>
        </w:rPr>
      </w:pPr>
    </w:p>
    <w:p>
      <w:pPr>
        <w:jc w:val="both"/>
        <w:rPr>
          <w:rFonts w:ascii="Times New Roman" w:hAnsi="Times New Roman" w:eastAsia="Times New Roman" w:cs="Times New Roman"/>
          <w:sz w:val="28"/>
          <w:szCs w:val="28"/>
        </w:rPr>
      </w:pPr>
    </w:p>
    <w:p>
      <w:pPr>
        <w:jc w:val="both"/>
        <w:rPr>
          <w:rFonts w:ascii="Times New Roman" w:hAnsi="Times New Roman" w:eastAsia="Times New Roman" w:cs="Times New Roman"/>
          <w:sz w:val="28"/>
          <w:szCs w:val="28"/>
        </w:rPr>
      </w:pPr>
    </w:p>
    <w:p>
      <w:pPr>
        <w:widowControl/>
        <w:ind w:left="720" w:firstLine="0"/>
        <w:jc w:val="both"/>
        <w:rPr>
          <w:rFonts w:ascii="Times New Roman" w:hAnsi="Times New Roman" w:eastAsia="Times New Roman" w:cs="Times New Roman"/>
          <w:color w:val="000000"/>
          <w:sz w:val="28"/>
          <w:szCs w:val="28"/>
        </w:rPr>
      </w:pPr>
    </w:p>
    <w:p>
      <w:pPr>
        <w:jc w:val="both"/>
        <w:outlineLvl w:val="0"/>
      </w:pPr>
      <w:bookmarkStart w:id="4" w:name="_Toc27915"/>
      <w:r>
        <w:rPr>
          <w:rFonts w:ascii="Times New Roman" w:hAnsi="Times New Roman" w:eastAsia="Times New Roman" w:cs="Times New Roman"/>
          <w:sz w:val="28"/>
          <w:szCs w:val="28"/>
          <w:rtl w:val="0"/>
        </w:rPr>
        <w:t>1.3.2 Unsupervised Learning:</w:t>
      </w:r>
      <w:bookmarkEnd w:id="4"/>
    </w:p>
    <w:p>
      <w:pPr>
        <w:jc w:val="both"/>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When an algorithm learns from plain examples without any associated response, leaving to the algorithm to determine the data patterns on its own. This type of algorithm tends to restructure the data into something else, such as new features that may represent a class or a new series of uncorrelated values. They are quite useful in providing humans with insights into the meaning of data and new useful inputs to supervised machine learning algorithms.</w:t>
      </w:r>
    </w:p>
    <w:p>
      <w:pPr>
        <w:jc w:val="both"/>
      </w:pPr>
      <w:r>
        <w:rPr>
          <w:rFonts w:hint="default"/>
          <w:lang w:val="en-IN"/>
        </w:rPr>
        <w:t xml:space="preserve">      </w:t>
      </w:r>
      <w:r>
        <w:drawing>
          <wp:inline distT="0" distB="0" distL="114300" distR="114300">
            <wp:extent cx="5585460" cy="3040380"/>
            <wp:effectExtent l="0" t="0" r="7620" b="7620"/>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
                    <pic:cNvPicPr>
                      <a:picLocks noChangeAspect="1"/>
                    </pic:cNvPicPr>
                  </pic:nvPicPr>
                  <pic:blipFill>
                    <a:blip r:embed="rId10"/>
                    <a:stretch>
                      <a:fillRect/>
                    </a:stretch>
                  </pic:blipFill>
                  <pic:spPr>
                    <a:xfrm>
                      <a:off x="0" y="0"/>
                      <a:ext cx="5585460" cy="3040380"/>
                    </a:xfrm>
                    <a:prstGeom prst="rect">
                      <a:avLst/>
                    </a:prstGeom>
                    <a:noFill/>
                    <a:ln>
                      <a:noFill/>
                    </a:ln>
                  </pic:spPr>
                </pic:pic>
              </a:graphicData>
            </a:graphic>
          </wp:inline>
        </w:drawing>
      </w:r>
    </w:p>
    <w:p>
      <w:pPr>
        <w:jc w:val="both"/>
        <w:rPr>
          <w:rFonts w:hint="default" w:ascii="Times New Roman" w:hAnsi="Times New Roman" w:eastAsia="Times New Roman" w:cs="Times New Roman"/>
          <w:sz w:val="20"/>
          <w:szCs w:val="20"/>
          <w:lang w:val="en-IN"/>
        </w:rPr>
      </w:pPr>
      <w:r>
        <w:rPr>
          <w:rFonts w:hint="default" w:ascii="Times New Roman" w:hAnsi="Times New Roman" w:eastAsia="Times New Roman" w:cs="Times New Roman"/>
          <w:sz w:val="28"/>
          <w:szCs w:val="28"/>
          <w:lang w:val="en-IN"/>
        </w:rPr>
        <w:t xml:space="preserve">                                            </w:t>
      </w:r>
      <w:r>
        <w:rPr>
          <w:rFonts w:hint="default" w:ascii="Arial" w:hAnsi="Arial" w:eastAsia="Times New Roman" w:cs="Arial"/>
          <w:sz w:val="20"/>
          <w:szCs w:val="20"/>
          <w:lang w:val="en-IN"/>
        </w:rPr>
        <w:t>Figure 1.3.2.1 Unsupervised learning</w:t>
      </w:r>
    </w:p>
    <w:p>
      <w:pPr>
        <w:jc w:val="both"/>
        <w:rPr>
          <w:rFonts w:ascii="Times New Roman" w:hAnsi="Times New Roman" w:eastAsia="Times New Roman" w:cs="Times New Roman"/>
          <w:sz w:val="28"/>
          <w:szCs w:val="28"/>
        </w:rPr>
      </w:pPr>
    </w:p>
    <w:p>
      <w:pPr>
        <w:jc w:val="both"/>
      </w:pPr>
      <w:r>
        <w:rPr>
          <w:rFonts w:ascii="Times New Roman" w:hAnsi="Times New Roman" w:eastAsia="Times New Roman" w:cs="Times New Roman"/>
          <w:sz w:val="24"/>
          <w:szCs w:val="24"/>
          <w:rtl w:val="0"/>
        </w:rPr>
        <w:t>Popular techniques where unsupervised learning is used also include self-organizing maps, nearest neighbor mapping, singular value decomposition, and k-means clustering. Basically, online recommendations, identification of data outliers, and segment text topics are all examples of unsupervised learning.</w:t>
      </w:r>
    </w:p>
    <w:p>
      <w:pPr>
        <w:jc w:val="both"/>
        <w:rPr>
          <w:rFonts w:ascii="Times New Roman" w:hAnsi="Times New Roman" w:eastAsia="Times New Roman" w:cs="Times New Roman"/>
          <w:sz w:val="24"/>
          <w:szCs w:val="24"/>
        </w:rPr>
      </w:pPr>
    </w:p>
    <w:p>
      <w:pPr>
        <w:jc w:val="both"/>
        <w:outlineLvl w:val="0"/>
      </w:pPr>
      <w:bookmarkStart w:id="5" w:name="_Toc27093"/>
      <w:r>
        <w:rPr>
          <w:rFonts w:ascii="Times New Roman" w:hAnsi="Times New Roman" w:eastAsia="Times New Roman" w:cs="Times New Roman"/>
          <w:sz w:val="28"/>
          <w:szCs w:val="28"/>
          <w:rtl w:val="0"/>
        </w:rPr>
        <w:t>1.3.3 Semi Supervised Learning:</w:t>
      </w:r>
      <w:bookmarkEnd w:id="5"/>
    </w:p>
    <w:p>
      <w:pPr>
        <w:jc w:val="both"/>
      </w:pP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4"/>
          <w:szCs w:val="24"/>
          <w:rtl w:val="0"/>
        </w:rPr>
        <w:t>As the name suggests, semi-supervised learning is a bit of both supervised and unsupervised learning and uses both labeled and unlabeled data for training. In a typical scenario, the algorithm would use a small amount of labeled data with a large amount of unlabeled data.</w:t>
      </w:r>
    </w:p>
    <w:p>
      <w:pPr>
        <w:widowControl/>
        <w:ind w:left="720" w:firstLine="0"/>
        <w:jc w:val="both"/>
        <w:rPr>
          <w:rFonts w:ascii="Times New Roman" w:hAnsi="Times New Roman" w:eastAsia="Times New Roman" w:cs="Times New Roman"/>
          <w:color w:val="000000"/>
          <w:sz w:val="24"/>
          <w:szCs w:val="24"/>
        </w:rPr>
      </w:pPr>
    </w:p>
    <w:p>
      <w:pPr>
        <w:jc w:val="both"/>
      </w:pPr>
      <w:r>
        <w:rPr>
          <w:rFonts w:hint="default"/>
          <w:lang w:val="en-IN"/>
        </w:rPr>
        <w:t xml:space="preserve">    </w:t>
      </w:r>
      <w:r>
        <w:drawing>
          <wp:inline distT="0" distB="0" distL="114300" distR="114300">
            <wp:extent cx="5654040" cy="2903220"/>
            <wp:effectExtent l="0" t="0" r="0" b="762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
                    <pic:cNvPicPr>
                      <a:picLocks noChangeAspect="1"/>
                    </pic:cNvPicPr>
                  </pic:nvPicPr>
                  <pic:blipFill>
                    <a:blip r:embed="rId11"/>
                    <a:stretch>
                      <a:fillRect/>
                    </a:stretch>
                  </pic:blipFill>
                  <pic:spPr>
                    <a:xfrm>
                      <a:off x="0" y="0"/>
                      <a:ext cx="5654040" cy="2903220"/>
                    </a:xfrm>
                    <a:prstGeom prst="rect">
                      <a:avLst/>
                    </a:prstGeom>
                    <a:noFill/>
                    <a:ln>
                      <a:noFill/>
                    </a:ln>
                  </pic:spPr>
                </pic:pic>
              </a:graphicData>
            </a:graphic>
          </wp:inline>
        </w:drawing>
      </w:r>
    </w:p>
    <w:p>
      <w:pPr>
        <w:jc w:val="both"/>
        <w:rPr>
          <w:rFonts w:hint="default"/>
          <w:lang w:val="en-IN"/>
        </w:rPr>
      </w:pPr>
      <w:r>
        <w:rPr>
          <w:rFonts w:hint="default"/>
          <w:lang w:val="en-IN"/>
        </w:rPr>
        <w:t xml:space="preserve">                                            </w:t>
      </w:r>
    </w:p>
    <w:p>
      <w:pPr>
        <w:jc w:val="both"/>
        <w:rPr>
          <w:rFonts w:hint="default"/>
          <w:lang w:val="en-IN"/>
        </w:rPr>
      </w:pPr>
      <w:r>
        <w:rPr>
          <w:rFonts w:hint="default"/>
          <w:lang w:val="en-IN"/>
        </w:rPr>
        <w:t xml:space="preserve">                                          Figure 1.3.3.1 Semi-Supervised Learning</w:t>
      </w:r>
    </w:p>
    <w:p>
      <w:pPr>
        <w:jc w:val="both"/>
        <w:rPr>
          <w:rFonts w:ascii="Times New Roman" w:hAnsi="Times New Roman" w:eastAsia="Times New Roman" w:cs="Times New Roman"/>
          <w:sz w:val="24"/>
          <w:szCs w:val="24"/>
        </w:rPr>
      </w:pPr>
    </w:p>
    <w:p>
      <w:pPr>
        <w:jc w:val="both"/>
      </w:pPr>
      <w:r>
        <w:rPr>
          <w:rFonts w:ascii="Times New Roman" w:hAnsi="Times New Roman" w:eastAsia="Times New Roman" w:cs="Times New Roman"/>
          <w:sz w:val="28"/>
          <w:szCs w:val="28"/>
          <w:rtl w:val="0"/>
        </w:rPr>
        <w:t>1.4 RELATION BETWEEN DATA MINING,MACHINE LEARNING AND DEEP LEARNING:</w:t>
      </w:r>
    </w:p>
    <w:p>
      <w:pPr>
        <w:jc w:val="both"/>
      </w:pP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4"/>
          <w:szCs w:val="24"/>
          <w:rtl w:val="0"/>
        </w:rPr>
        <w:t>Machine learning and data mining use the same algorithms and techniques as data mining, except the kinds of predictions vary. While data mining discovers previously unknown patterns and knowledge, machine learning reproduces known patterns and knowledge—and further automatically applies that information to data, decision-making, and actions.</w:t>
      </w:r>
    </w:p>
    <w:p>
      <w:pPr>
        <w:jc w:val="both"/>
      </w:pPr>
      <w:r>
        <w:rPr>
          <w:rFonts w:ascii="Times New Roman" w:hAnsi="Times New Roman" w:eastAsia="Times New Roman" w:cs="Times New Roman"/>
          <w:sz w:val="24"/>
          <w:szCs w:val="24"/>
          <w:rtl w:val="0"/>
        </w:rPr>
        <w:t xml:space="preserve"> </w:t>
      </w:r>
    </w:p>
    <w:p>
      <w:pPr>
        <w:jc w:val="both"/>
      </w:pP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Deep learning, on the other hand, uses advanced computing power and special</w:t>
      </w:r>
    </w:p>
    <w:p>
      <w:pPr>
        <w:jc w:val="both"/>
      </w:pPr>
      <w:r>
        <w:rPr>
          <w:rFonts w:ascii="Times New Roman" w:hAnsi="Times New Roman" w:eastAsia="Times New Roman" w:cs="Times New Roman"/>
          <w:sz w:val="24"/>
          <w:szCs w:val="24"/>
          <w:rtl w:val="0"/>
        </w:rPr>
        <w:t>types of neural networks and applies them to large amounts of data to learn, understand, and identify complicated patterns. Automatic language translation and medical diagnoses are examples of deep learning.</w:t>
      </w:r>
    </w:p>
    <w:p>
      <w:pPr>
        <w:jc w:val="both"/>
        <w:rPr>
          <w:rFonts w:ascii="Times New Roman" w:hAnsi="Times New Roman" w:eastAsia="Times New Roman" w:cs="Times New Roman"/>
          <w:sz w:val="24"/>
          <w:szCs w:val="24"/>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widowControl/>
        <w:ind w:left="720" w:firstLine="0"/>
        <w:rPr>
          <w:rFonts w:ascii="Times New Roman" w:hAnsi="Times New Roman" w:eastAsia="Times New Roman" w:cs="Times New Roman"/>
          <w:color w:val="000000"/>
          <w:sz w:val="36"/>
          <w:szCs w:val="36"/>
        </w:rPr>
      </w:pPr>
    </w:p>
    <w:p>
      <w:pPr>
        <w:rPr>
          <w:rFonts w:ascii="Times New Roman" w:hAnsi="Times New Roman" w:eastAsia="Times New Roman" w:cs="Times New Roman"/>
          <w:b/>
          <w:sz w:val="36"/>
          <w:szCs w:val="36"/>
        </w:rPr>
      </w:pPr>
    </w:p>
    <w:p>
      <w:pPr>
        <w:keepNext w:val="0"/>
        <w:keepLines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0"/>
        </w:tabs>
        <w:spacing w:before="0" w:after="0" w:line="240" w:lineRule="auto"/>
        <w:ind w:left="0" w:right="0" w:firstLine="0"/>
        <w:jc w:val="center"/>
        <w:outlineLvl w:val="0"/>
        <w:rPr>
          <w:rFonts w:ascii="Times New Roman" w:hAnsi="Times New Roman" w:eastAsia="Times New Roman" w:cs="Times New Roman"/>
          <w:b w:val="0"/>
          <w:i w:val="0"/>
          <w:smallCaps w:val="0"/>
          <w:strike w:val="0"/>
          <w:color w:val="000000"/>
          <w:sz w:val="36"/>
          <w:szCs w:val="36"/>
          <w:u w:val="none"/>
          <w:shd w:val="clear" w:fill="auto"/>
          <w:vertAlign w:val="baseline"/>
        </w:rPr>
      </w:pPr>
      <w:bookmarkStart w:id="6" w:name="_gjdgxs" w:colFirst="0" w:colLast="0"/>
      <w:bookmarkEnd w:id="6"/>
      <w:bookmarkStart w:id="7" w:name="_Toc1122"/>
      <w:r>
        <w:rPr>
          <w:rFonts w:ascii="Times New Roman" w:hAnsi="Times New Roman" w:eastAsia="Times New Roman" w:cs="Times New Roman"/>
          <w:b w:val="0"/>
          <w:i w:val="0"/>
          <w:smallCaps w:val="0"/>
          <w:strike w:val="0"/>
          <w:color w:val="000000"/>
          <w:sz w:val="36"/>
          <w:szCs w:val="36"/>
          <w:u w:val="none"/>
          <w:shd w:val="clear" w:fill="auto"/>
          <w:vertAlign w:val="baseline"/>
          <w:rtl w:val="0"/>
        </w:rPr>
        <w:t>CHAPTER 2</w:t>
      </w:r>
      <w:bookmarkEnd w:id="7"/>
    </w:p>
    <w:p>
      <w:pPr>
        <w:pStyle w:val="2"/>
        <w:numPr>
          <w:ilvl w:val="0"/>
          <w:numId w:val="1"/>
        </w:numPr>
        <w:tabs>
          <w:tab w:val="left" w:pos="0"/>
        </w:tabs>
        <w:ind w:left="0" w:firstLine="0"/>
        <w:rPr>
          <w:rFonts w:ascii="Times New Roman" w:hAnsi="Times New Roman" w:eastAsia="Times New Roman" w:cs="Times New Roman"/>
          <w:b/>
          <w:sz w:val="36"/>
          <w:szCs w:val="36"/>
        </w:rPr>
      </w:pPr>
      <w:bookmarkStart w:id="8" w:name="_30j0zll" w:colFirst="0" w:colLast="0"/>
      <w:bookmarkEnd w:id="8"/>
      <w:r>
        <w:rPr>
          <w:rFonts w:ascii="Times New Roman" w:hAnsi="Times New Roman" w:eastAsia="Times New Roman" w:cs="Times New Roman"/>
          <w:b/>
          <w:sz w:val="36"/>
          <w:szCs w:val="36"/>
          <w:rtl w:val="0"/>
        </w:rPr>
        <w:t xml:space="preserve">                                   </w:t>
      </w:r>
      <w:bookmarkStart w:id="9" w:name="_Toc5420"/>
      <w:r>
        <w:rPr>
          <w:rFonts w:ascii="Times New Roman" w:hAnsi="Times New Roman" w:eastAsia="Times New Roman" w:cs="Times New Roman"/>
          <w:b/>
          <w:sz w:val="36"/>
          <w:szCs w:val="36"/>
          <w:rtl w:val="0"/>
        </w:rPr>
        <w:t>DEEP LEARNING</w:t>
      </w:r>
      <w:bookmarkEnd w:id="9"/>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32"/>
          <w:szCs w:val="32"/>
          <w:u w:val="none"/>
          <w:shd w:val="clear" w:fill="auto"/>
          <w:vertAlign w:val="baseline"/>
        </w:rPr>
      </w:pPr>
      <w:r>
        <w:rPr>
          <w:rFonts w:ascii="Times New Roman" w:hAnsi="Times New Roman" w:eastAsia="Times New Roman" w:cs="Times New Roman"/>
          <w:b w:val="0"/>
          <w:i w:val="0"/>
          <w:smallCaps w:val="0"/>
          <w:strike w:val="0"/>
          <w:color w:val="000000"/>
          <w:sz w:val="32"/>
          <w:szCs w:val="32"/>
          <w:u w:val="none"/>
          <w:shd w:val="clear" w:fill="auto"/>
          <w:vertAlign w:val="baseline"/>
          <w:rtl w:val="0"/>
        </w:rPr>
        <w:t xml:space="preserve"> </w:t>
      </w:r>
    </w:p>
    <w:p>
      <w:pPr>
        <w:keepNext w:val="0"/>
        <w:keepLines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0"/>
        </w:tabs>
        <w:spacing w:before="0" w:after="0" w:line="240" w:lineRule="auto"/>
        <w:ind w:left="0" w:right="0" w:firstLine="0"/>
        <w:jc w:val="left"/>
        <w:outlineLvl w:val="0"/>
        <w:rPr>
          <w:rFonts w:ascii="Times New Roman" w:hAnsi="Times New Roman" w:eastAsia="Times New Roman" w:cs="Times New Roman"/>
          <w:b w:val="0"/>
          <w:i w:val="0"/>
          <w:smallCaps w:val="0"/>
          <w:strike w:val="0"/>
          <w:color w:val="000000"/>
          <w:sz w:val="32"/>
          <w:szCs w:val="32"/>
          <w:u w:val="none"/>
          <w:shd w:val="clear" w:fill="auto"/>
          <w:vertAlign w:val="baseline"/>
        </w:rPr>
      </w:pPr>
      <w:bookmarkStart w:id="10" w:name="_1fob9te" w:colFirst="0" w:colLast="0"/>
      <w:bookmarkEnd w:id="10"/>
      <w:bookmarkStart w:id="11" w:name="_Toc18417"/>
      <w:r>
        <w:rPr>
          <w:rFonts w:ascii="Times New Roman" w:hAnsi="Times New Roman" w:eastAsia="Times New Roman" w:cs="Times New Roman"/>
          <w:b w:val="0"/>
          <w:i w:val="0"/>
          <w:smallCaps w:val="0"/>
          <w:strike w:val="0"/>
          <w:color w:val="000000"/>
          <w:sz w:val="32"/>
          <w:szCs w:val="32"/>
          <w:u w:val="none"/>
          <w:shd w:val="clear" w:fill="auto"/>
          <w:vertAlign w:val="baseline"/>
          <w:rtl w:val="0"/>
        </w:rPr>
        <w:t>2.1 INFORMATION ABOUT DEEP LEARNING:</w:t>
      </w:r>
      <w:bookmarkEnd w:id="11"/>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32"/>
          <w:szCs w:val="32"/>
          <w:u w:val="none"/>
          <w:shd w:val="clear" w:fill="auto"/>
          <w:vertAlign w:val="baseline"/>
        </w:rPr>
      </w:pPr>
      <w:r>
        <w:rPr>
          <w:rFonts w:ascii="Times New Roman" w:hAnsi="Times New Roman" w:eastAsia="Times New Roman" w:cs="Times New Roman"/>
          <w:b w:val="0"/>
          <w:i w:val="0"/>
          <w:smallCaps w:val="0"/>
          <w:strike w:val="0"/>
          <w:color w:val="000000"/>
          <w:sz w:val="32"/>
          <w:szCs w:val="32"/>
          <w:u w:val="none"/>
          <w:shd w:val="clear" w:fill="auto"/>
          <w:vertAlign w:val="baseline"/>
          <w:rtl w:val="0"/>
        </w:rPr>
        <w:t xml:space="preserve">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24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Times New Roman" w:hAnsi="Times New Roman" w:eastAsia="Times New Roman" w:cs="Times New Roman"/>
          <w:b w:val="0"/>
          <w:i w:val="0"/>
          <w:smallCaps w:val="0"/>
          <w:strike w:val="0"/>
          <w:color w:val="111111"/>
          <w:sz w:val="24"/>
          <w:szCs w:val="24"/>
          <w:highlight w:val="white"/>
          <w:u w:val="none"/>
          <w:vertAlign w:val="baseline"/>
          <w:rtl w:val="0"/>
        </w:rPr>
        <w:t>Deep learning is an  artificial intelligence(AI)function that imitates the workings of the human brain in processing data and creating patterns for use in decision making. Deep learning is a subset of machine learning in artificial intelligence that has networks capable of learning unsupervised from data that is unstructured or unlabeled. Also known as deep neural learning or deep neural network</w:t>
      </w:r>
      <w:r>
        <w:rPr>
          <w:rFonts w:ascii="Arial" w:hAnsi="Arial" w:eastAsia="Arial" w:cs="Arial"/>
          <w:b w:val="0"/>
          <w:i w:val="0"/>
          <w:smallCaps w:val="0"/>
          <w:strike w:val="0"/>
          <w:color w:val="111111"/>
          <w:sz w:val="17"/>
          <w:szCs w:val="17"/>
          <w:highlight w:val="white"/>
          <w:u w:val="none"/>
          <w:vertAlign w:val="baseline"/>
          <w:rtl w:val="0"/>
        </w:rPr>
        <w:t>.</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240" w:right="0" w:firstLine="0"/>
        <w:jc w:val="left"/>
        <w:rPr>
          <w:rFonts w:ascii="Arial" w:hAnsi="Arial" w:eastAsia="Arial" w:cs="Arial"/>
          <w:b w:val="0"/>
          <w:i w:val="0"/>
          <w:smallCaps w:val="0"/>
          <w:strike w:val="0"/>
          <w:color w:val="111111"/>
          <w:sz w:val="17"/>
          <w:szCs w:val="17"/>
          <w:highlight w:val="white"/>
          <w:u w:val="none"/>
          <w:vertAlign w:val="baseline"/>
        </w:rPr>
      </w:pPr>
      <w:r>
        <w:rPr>
          <w:rFonts w:ascii="Arial" w:hAnsi="Arial" w:eastAsia="Arial" w:cs="Arial"/>
          <w:b w:val="0"/>
          <w:i w:val="0"/>
          <w:smallCaps w:val="0"/>
          <w:strike w:val="0"/>
          <w:color w:val="111111"/>
          <w:sz w:val="17"/>
          <w:szCs w:val="17"/>
          <w:highlight w:val="white"/>
          <w:u w:val="none"/>
          <w:vertAlign w:val="baseline"/>
          <w:rtl w:val="0"/>
        </w:rPr>
        <w:t xml:space="preserve">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2.1.1  IMPORTANCE OF MACHINE LEARNING:</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 xml:space="preserve">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160" w:after="16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23232D"/>
          <w:sz w:val="24"/>
          <w:szCs w:val="24"/>
          <w:highlight w:val="white"/>
          <w:u w:val="none"/>
          <w:vertAlign w:val="baseline"/>
          <w:rtl w:val="0"/>
        </w:rPr>
        <w:t>The ability to process large numbers of features makes deep learning very powerful when dealing with unstructured data. However, deep learning algorithms can be overkill for less complex problems because they require access to a vast amount of data to be effective. For instance, ImageNet, the common benchmark for training deep learning modelsfor comprehensive image recognition, has access to over 14 million images.</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160" w:after="16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23232D"/>
          <w:sz w:val="24"/>
          <w:szCs w:val="24"/>
          <w:highlight w:val="white"/>
          <w:u w:val="none"/>
          <w:vertAlign w:val="baseline"/>
          <w:rtl w:val="0"/>
        </w:rPr>
        <w:t xml:space="preserve">If the data is too simple or incomplete, it is very easy for a deep learning model to become overfitted and fail to generalize well to new data. As a result, deep learning models are not as effective as other techniques (such as boosted decision trees or linear models) for most practical business problems such as understanding customer churn, detecting fraudulent transactions and other cases with smaller datasets and fewer features. In certain cases like </w:t>
      </w:r>
      <w:r>
        <w:fldChar w:fldCharType="begin"/>
      </w:r>
      <w:r>
        <w:instrText xml:space="preserve"> HYPERLINK "https://www.datarobot.com/wiki/multiclass/" \h </w:instrText>
      </w:r>
      <w:r>
        <w:fldChar w:fldCharType="separate"/>
      </w:r>
      <w:r>
        <w:rPr>
          <w:rFonts w:ascii="Times New Roman" w:hAnsi="Times New Roman" w:eastAsia="Times New Roman" w:cs="Times New Roman"/>
          <w:b w:val="0"/>
          <w:i w:val="0"/>
          <w:smallCaps w:val="0"/>
          <w:strike w:val="0"/>
          <w:color w:val="2D8FE2"/>
          <w:sz w:val="24"/>
          <w:szCs w:val="24"/>
          <w:highlight w:val="white"/>
          <w:u w:val="single"/>
          <w:vertAlign w:val="baseline"/>
          <w:rtl w:val="0"/>
        </w:rPr>
        <w:t>multiclass</w:t>
      </w:r>
      <w:r>
        <w:rPr>
          <w:rFonts w:ascii="Times New Roman" w:hAnsi="Times New Roman" w:eastAsia="Times New Roman" w:cs="Times New Roman"/>
          <w:b w:val="0"/>
          <w:i w:val="0"/>
          <w:smallCaps w:val="0"/>
          <w:strike w:val="0"/>
          <w:color w:val="2D8FE2"/>
          <w:sz w:val="24"/>
          <w:szCs w:val="24"/>
          <w:highlight w:val="white"/>
          <w:u w:val="single"/>
          <w:vertAlign w:val="baseline"/>
          <w:rtl w:val="0"/>
        </w:rPr>
        <w:fldChar w:fldCharType="end"/>
      </w:r>
      <w:r>
        <w:fldChar w:fldCharType="begin"/>
      </w:r>
      <w:r>
        <w:instrText xml:space="preserve"> HYPERLINK "https://www.datarobot.com/wiki/multiclass/" \h </w:instrText>
      </w:r>
      <w:r>
        <w:fldChar w:fldCharType="separate"/>
      </w:r>
      <w:r>
        <w:rPr>
          <w:rFonts w:ascii="Times New Roman" w:hAnsi="Times New Roman" w:eastAsia="Times New Roman" w:cs="Times New Roman"/>
          <w:b w:val="0"/>
          <w:i w:val="0"/>
          <w:smallCaps w:val="0"/>
          <w:strike w:val="0"/>
          <w:color w:val="2D8FE2"/>
          <w:sz w:val="24"/>
          <w:szCs w:val="24"/>
          <w:u w:val="single"/>
          <w:shd w:val="clear" w:fill="auto"/>
          <w:vertAlign w:val="baseline"/>
          <w:rtl w:val="0"/>
        </w:rPr>
        <w:t xml:space="preserve"> classification</w:t>
      </w:r>
      <w:r>
        <w:rPr>
          <w:rFonts w:ascii="Times New Roman" w:hAnsi="Times New Roman" w:eastAsia="Times New Roman" w:cs="Times New Roman"/>
          <w:b w:val="0"/>
          <w:i w:val="0"/>
          <w:smallCaps w:val="0"/>
          <w:strike w:val="0"/>
          <w:color w:val="2D8FE2"/>
          <w:sz w:val="24"/>
          <w:szCs w:val="24"/>
          <w:u w:val="single"/>
          <w:shd w:val="clear" w:fill="auto"/>
          <w:vertAlign w:val="baseline"/>
          <w:rtl w:val="0"/>
        </w:rPr>
        <w:fldChar w:fldCharType="end"/>
      </w:r>
      <w:r>
        <w:rPr>
          <w:rFonts w:ascii="Times New Roman" w:hAnsi="Times New Roman" w:eastAsia="Times New Roman" w:cs="Times New Roman"/>
          <w:b w:val="0"/>
          <w:i w:val="0"/>
          <w:smallCaps w:val="0"/>
          <w:strike w:val="0"/>
          <w:color w:val="23232D"/>
          <w:sz w:val="24"/>
          <w:szCs w:val="24"/>
          <w:highlight w:val="white"/>
          <w:u w:val="none"/>
          <w:vertAlign w:val="baseline"/>
          <w:rtl w:val="0"/>
        </w:rPr>
        <w:t>, deep learning can work for smaller, structured datasets.</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160" w:after="160" w:line="240" w:lineRule="auto"/>
        <w:ind w:left="0" w:right="0" w:firstLine="0"/>
        <w:jc w:val="left"/>
        <w:rPr>
          <w:rFonts w:ascii="Times New Roman" w:hAnsi="Times New Roman" w:eastAsia="Times New Roman" w:cs="Times New Roman"/>
          <w:b w:val="0"/>
          <w:i w:val="0"/>
          <w:smallCaps w:val="0"/>
          <w:strike w:val="0"/>
          <w:color w:val="23232D"/>
          <w:sz w:val="24"/>
          <w:szCs w:val="24"/>
          <w:highlight w:val="white"/>
          <w:u w:val="none"/>
          <w:vertAlign w:val="baseline"/>
        </w:rPr>
      </w:pPr>
      <w:r>
        <w:rPr>
          <w:rFonts w:ascii="Times New Roman" w:hAnsi="Times New Roman" w:eastAsia="Times New Roman" w:cs="Times New Roman"/>
          <w:b w:val="0"/>
          <w:i w:val="0"/>
          <w:smallCaps w:val="0"/>
          <w:strike w:val="0"/>
          <w:color w:val="23232D"/>
          <w:sz w:val="24"/>
          <w:szCs w:val="24"/>
          <w:highlight w:val="white"/>
          <w:u w:val="none"/>
          <w:vertAlign w:val="baseline"/>
          <w:rtl w:val="0"/>
        </w:rPr>
        <w:t xml:space="preserve"> </w:t>
      </w:r>
    </w:p>
    <w:p>
      <w:pPr>
        <w:keepNext w:val="0"/>
        <w:keepLines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FFFFFF"/>
        <w:tabs>
          <w:tab w:val="left" w:pos="0"/>
        </w:tabs>
        <w:spacing w:before="160" w:after="160" w:line="240" w:lineRule="auto"/>
        <w:ind w:left="0" w:right="0" w:firstLine="0"/>
        <w:jc w:val="left"/>
        <w:outlineLvl w:val="0"/>
        <w:rPr>
          <w:rFonts w:ascii="Times New Roman" w:hAnsi="Times New Roman" w:eastAsia="Times New Roman" w:cs="Times New Roman"/>
          <w:b w:val="0"/>
          <w:i w:val="0"/>
          <w:smallCaps w:val="0"/>
          <w:strike w:val="0"/>
          <w:color w:val="23232D"/>
          <w:sz w:val="28"/>
          <w:szCs w:val="28"/>
          <w:highlight w:val="white"/>
          <w:u w:val="none"/>
          <w:vertAlign w:val="baseline"/>
        </w:rPr>
      </w:pPr>
      <w:bookmarkStart w:id="12" w:name="_3znysh7" w:colFirst="0" w:colLast="0"/>
      <w:bookmarkEnd w:id="12"/>
      <w:bookmarkStart w:id="13" w:name="_Toc11496"/>
      <w:r>
        <w:rPr>
          <w:rFonts w:ascii="Times New Roman" w:hAnsi="Times New Roman" w:eastAsia="Times New Roman" w:cs="Times New Roman"/>
          <w:b w:val="0"/>
          <w:i w:val="0"/>
          <w:smallCaps w:val="0"/>
          <w:strike w:val="0"/>
          <w:color w:val="23232D"/>
          <w:sz w:val="28"/>
          <w:szCs w:val="28"/>
          <w:highlight w:val="white"/>
          <w:u w:val="none"/>
          <w:vertAlign w:val="baseline"/>
          <w:rtl w:val="0"/>
        </w:rPr>
        <w:t>2.2 USES OF DEEP LEARNING:</w:t>
      </w:r>
      <w:bookmarkEnd w:id="13"/>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160" w:after="16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222222"/>
          <w:sz w:val="24"/>
          <w:szCs w:val="24"/>
          <w:highlight w:val="white"/>
          <w:u w:val="none"/>
          <w:vertAlign w:val="baseline"/>
          <w:rtl w:val="0"/>
        </w:rPr>
        <w:t>Deep learning applications are used in industries from automated driving to medical devices. Automated Driving: Automotive researchers are using deep learningto automatically detect objects such as stop signs and traffic lights. In addition, deep learning is used to detect pedestrians, which helps decrease accidents</w:t>
      </w:r>
      <w:r>
        <w:rPr>
          <w:rFonts w:ascii="Arial" w:hAnsi="Arial" w:eastAsia="Arial" w:cs="Arial"/>
          <w:b w:val="0"/>
          <w:i w:val="0"/>
          <w:smallCaps w:val="0"/>
          <w:strike w:val="0"/>
          <w:color w:val="222222"/>
          <w:sz w:val="16"/>
          <w:szCs w:val="16"/>
          <w:highlight w:val="white"/>
          <w:u w:val="none"/>
          <w:vertAlign w:val="baseline"/>
          <w:rtl w:val="0"/>
        </w:rPr>
        <w:t>.</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160" w:after="160" w:line="240" w:lineRule="auto"/>
        <w:ind w:left="0" w:right="0" w:firstLine="0"/>
        <w:jc w:val="left"/>
        <w:rPr>
          <w:rFonts w:ascii="Times New Roman" w:hAnsi="Times New Roman" w:eastAsia="Times New Roman" w:cs="Times New Roman"/>
          <w:b w:val="0"/>
          <w:i w:val="0"/>
          <w:smallCaps w:val="0"/>
          <w:strike w:val="0"/>
          <w:color w:val="222222"/>
          <w:sz w:val="24"/>
          <w:szCs w:val="24"/>
          <w:highlight w:val="white"/>
          <w:u w:val="none"/>
          <w:vertAlign w:val="baseline"/>
        </w:rPr>
      </w:pPr>
      <w:bookmarkStart w:id="14" w:name="_2et92p0" w:colFirst="0" w:colLast="0"/>
      <w:bookmarkEnd w:id="14"/>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160" w:after="160" w:line="240" w:lineRule="auto"/>
        <w:ind w:left="0" w:right="0" w:firstLine="0"/>
        <w:jc w:val="left"/>
        <w:rPr>
          <w:rFonts w:ascii="Times New Roman" w:hAnsi="Times New Roman" w:eastAsia="Times New Roman" w:cs="Times New Roman"/>
          <w:b w:val="0"/>
          <w:i w:val="0"/>
          <w:smallCaps w:val="0"/>
          <w:strike w:val="0"/>
          <w:color w:val="222222"/>
          <w:sz w:val="24"/>
          <w:szCs w:val="24"/>
          <w:highlight w:val="white"/>
          <w:u w:val="none"/>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160" w:after="160" w:line="240" w:lineRule="auto"/>
        <w:ind w:left="0" w:right="0" w:firstLine="0"/>
        <w:jc w:val="left"/>
        <w:rPr>
          <w:rFonts w:ascii="Times New Roman" w:hAnsi="Times New Roman" w:eastAsia="Times New Roman" w:cs="Times New Roman"/>
          <w:b w:val="0"/>
          <w:i w:val="0"/>
          <w:smallCaps w:val="0"/>
          <w:strike w:val="0"/>
          <w:color w:val="222222"/>
          <w:sz w:val="24"/>
          <w:szCs w:val="24"/>
          <w:highlight w:val="white"/>
          <w:u w:val="none"/>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160" w:after="160" w:line="240" w:lineRule="auto"/>
        <w:ind w:left="0" w:right="0" w:firstLine="0"/>
        <w:jc w:val="left"/>
        <w:rPr>
          <w:rFonts w:ascii="Times New Roman" w:hAnsi="Times New Roman" w:eastAsia="Times New Roman" w:cs="Times New Roman"/>
          <w:b w:val="0"/>
          <w:i w:val="0"/>
          <w:smallCaps w:val="0"/>
          <w:strike w:val="0"/>
          <w:color w:val="222222"/>
          <w:sz w:val="24"/>
          <w:szCs w:val="24"/>
          <w:highlight w:val="white"/>
          <w:u w:val="none"/>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160" w:after="160" w:line="240" w:lineRule="auto"/>
        <w:ind w:left="0" w:right="0" w:firstLine="0"/>
        <w:jc w:val="left"/>
        <w:rPr>
          <w:rFonts w:ascii="Times New Roman" w:hAnsi="Times New Roman" w:eastAsia="Times New Roman" w:cs="Times New Roman"/>
          <w:b w:val="0"/>
          <w:i w:val="0"/>
          <w:smallCaps w:val="0"/>
          <w:strike w:val="0"/>
          <w:color w:val="222222"/>
          <w:sz w:val="24"/>
          <w:szCs w:val="24"/>
          <w:highlight w:val="white"/>
          <w:u w:val="none"/>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160" w:after="160" w:line="240" w:lineRule="auto"/>
        <w:ind w:left="0" w:right="0" w:firstLine="0"/>
        <w:jc w:val="left"/>
        <w:rPr>
          <w:rFonts w:ascii="Times New Roman" w:hAnsi="Times New Roman" w:eastAsia="Times New Roman" w:cs="Times New Roman"/>
          <w:b w:val="0"/>
          <w:i w:val="0"/>
          <w:smallCaps w:val="0"/>
          <w:strike w:val="0"/>
          <w:color w:val="222222"/>
          <w:sz w:val="24"/>
          <w:szCs w:val="24"/>
          <w:highlight w:val="white"/>
          <w:u w:val="none"/>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160" w:after="160" w:line="240" w:lineRule="auto"/>
        <w:ind w:left="0" w:right="0" w:firstLine="0"/>
        <w:jc w:val="left"/>
        <w:outlineLvl w:val="0"/>
        <w:rPr>
          <w:rFonts w:ascii="Times New Roman" w:hAnsi="Times New Roman" w:eastAsia="Times New Roman" w:cs="Times New Roman"/>
          <w:b w:val="0"/>
          <w:i w:val="0"/>
          <w:smallCaps w:val="0"/>
          <w:strike w:val="0"/>
          <w:color w:val="000000"/>
          <w:sz w:val="24"/>
          <w:szCs w:val="24"/>
          <w:u w:val="none"/>
          <w:shd w:val="clear" w:fill="auto"/>
          <w:vertAlign w:val="baseline"/>
        </w:rPr>
      </w:pPr>
      <w:bookmarkStart w:id="15" w:name="_Toc16416"/>
      <w:r>
        <w:rPr>
          <w:rFonts w:ascii="Times New Roman" w:hAnsi="Times New Roman" w:eastAsia="Times New Roman" w:cs="Times New Roman"/>
          <w:b w:val="0"/>
          <w:i w:val="0"/>
          <w:smallCaps w:val="0"/>
          <w:strike w:val="0"/>
          <w:color w:val="222222"/>
          <w:sz w:val="32"/>
          <w:szCs w:val="32"/>
          <w:highlight w:val="white"/>
          <w:u w:val="none"/>
          <w:vertAlign w:val="baseline"/>
          <w:rtl w:val="0"/>
        </w:rPr>
        <w:t>2.3TYPES OF LEARNING ALGORITHMS:</w:t>
      </w:r>
      <w:bookmarkEnd w:id="15"/>
    </w:p>
    <w:p>
      <w:pPr>
        <w:keepNext w:val="0"/>
        <w:keepLines w:val="0"/>
        <w:widowControl/>
        <w:numPr>
          <w:ilvl w:val="1"/>
          <w:numId w:val="1"/>
        </w:numPr>
        <w:pBdr>
          <w:top w:val="none" w:color="auto" w:sz="0" w:space="0"/>
          <w:left w:val="none" w:color="auto" w:sz="0" w:space="0"/>
          <w:bottom w:val="none" w:color="auto" w:sz="0" w:space="0"/>
          <w:right w:val="none" w:color="auto" w:sz="0" w:space="0"/>
          <w:between w:val="none" w:color="auto" w:sz="0" w:space="0"/>
        </w:pBdr>
        <w:shd w:val="clear" w:fill="FFFFFF"/>
        <w:tabs>
          <w:tab w:val="left" w:pos="0"/>
        </w:tabs>
        <w:spacing w:before="160" w:after="160" w:line="240" w:lineRule="auto"/>
        <w:ind w:left="0" w:right="0" w:firstLine="0"/>
        <w:jc w:val="left"/>
        <w:outlineLvl w:val="1"/>
        <w:rPr>
          <w:rFonts w:ascii="Times New Roman" w:hAnsi="Times New Roman" w:eastAsia="Times New Roman" w:cs="Times New Roman"/>
          <w:b w:val="0"/>
          <w:i w:val="0"/>
          <w:smallCaps w:val="0"/>
          <w:strike w:val="0"/>
          <w:color w:val="000000"/>
          <w:sz w:val="24"/>
          <w:szCs w:val="24"/>
          <w:u w:val="none"/>
          <w:shd w:val="clear" w:fill="auto"/>
          <w:vertAlign w:val="baseline"/>
        </w:rPr>
      </w:pPr>
      <w:bookmarkStart w:id="16" w:name="_tyjcwt" w:colFirst="0" w:colLast="0"/>
      <w:bookmarkEnd w:id="16"/>
      <w:bookmarkStart w:id="17" w:name="_Toc21067"/>
      <w:r>
        <w:rPr>
          <w:rFonts w:ascii="Times New Roman" w:hAnsi="Times New Roman" w:eastAsia="Times New Roman" w:cs="Times New Roman"/>
          <w:b w:val="0"/>
          <w:i w:val="0"/>
          <w:smallCaps w:val="0"/>
          <w:strike w:val="0"/>
          <w:color w:val="222222"/>
          <w:sz w:val="32"/>
          <w:szCs w:val="32"/>
          <w:highlight w:val="white"/>
          <w:u w:val="none"/>
          <w:vertAlign w:val="baseline"/>
          <w:rtl w:val="0"/>
        </w:rPr>
        <w:t xml:space="preserve">2.3.1 </w:t>
      </w:r>
      <w:r>
        <w:rPr>
          <w:rFonts w:ascii="Times New Roman" w:hAnsi="Times New Roman" w:eastAsia="Times New Roman" w:cs="Times New Roman"/>
          <w:b w:val="0"/>
          <w:i w:val="0"/>
          <w:smallCaps w:val="0"/>
          <w:strike w:val="0"/>
          <w:color w:val="292929"/>
          <w:sz w:val="24"/>
          <w:szCs w:val="24"/>
          <w:highlight w:val="white"/>
          <w:u w:val="single"/>
          <w:vertAlign w:val="baseline"/>
          <w:rtl w:val="0"/>
        </w:rPr>
        <w:t>Convolutional Neural Network:</w:t>
      </w:r>
      <w:bookmarkEnd w:id="17"/>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2F2F2"/>
        <w:spacing w:before="100" w:after="10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222222"/>
          <w:sz w:val="32"/>
          <w:szCs w:val="32"/>
          <w:highlight w:val="white"/>
          <w:u w:val="none"/>
          <w:vertAlign w:val="baseline"/>
          <w:rtl w:val="0"/>
        </w:rPr>
        <w:t xml:space="preserve">           </w:t>
      </w:r>
      <w:r>
        <w:rPr>
          <w:rFonts w:ascii="Arial" w:hAnsi="Arial" w:eastAsia="Arial" w:cs="Arial"/>
          <w:b w:val="0"/>
          <w:i w:val="0"/>
          <w:smallCaps w:val="0"/>
          <w:strike w:val="0"/>
          <w:color w:val="000000"/>
          <w:sz w:val="22"/>
          <w:szCs w:val="22"/>
          <w:u w:val="none"/>
          <w:shd w:val="clear" w:fill="auto"/>
          <w:vertAlign w:val="baseline"/>
        </w:rPr>
        <w:drawing>
          <wp:inline distT="0" distB="0" distL="0" distR="0">
            <wp:extent cx="5943600" cy="306324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14" name="image8.png"/>
                    <pic:cNvPicPr preferRelativeResize="0"/>
                  </pic:nvPicPr>
                  <pic:blipFill>
                    <a:blip r:embed="rId12"/>
                    <a:srcRect/>
                    <a:stretch>
                      <a:fillRect/>
                    </a:stretch>
                  </pic:blipFill>
                  <pic:spPr>
                    <a:xfrm>
                      <a:off x="0" y="0"/>
                      <a:ext cx="5943600" cy="3063240"/>
                    </a:xfrm>
                    <a:prstGeom prst="rect">
                      <a:avLst/>
                    </a:prstGeom>
                  </pic:spPr>
                </pic:pic>
              </a:graphicData>
            </a:graphic>
          </wp:inline>
        </w:drawing>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2280"/>
        <w:jc w:val="left"/>
        <w:rPr>
          <w:rFonts w:ascii="Arial" w:hAnsi="Arial" w:eastAsia="Arial" w:cs="Arial"/>
          <w:b w:val="0"/>
          <w:i w:val="0"/>
          <w:smallCaps w:val="0"/>
          <w:strike w:val="0"/>
          <w:color w:val="000000"/>
          <w:sz w:val="22"/>
          <w:szCs w:val="22"/>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Figure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IN"/>
        </w:rPr>
        <w:t xml:space="preserve">2.3.1.1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A CNN sequence to classify handwritten digits</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42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292929"/>
          <w:sz w:val="24"/>
          <w:szCs w:val="24"/>
          <w:highlight w:val="white"/>
          <w:u w:val="none"/>
          <w:vertAlign w:val="baseline"/>
          <w:rtl w:val="0"/>
        </w:rPr>
        <w:t xml:space="preserve">A </w:t>
      </w:r>
      <w:r>
        <w:rPr>
          <w:rFonts w:ascii="Times New Roman" w:hAnsi="Times New Roman" w:eastAsia="Times New Roman" w:cs="Times New Roman"/>
          <w:b w:val="0"/>
          <w:i w:val="0"/>
          <w:smallCaps w:val="0"/>
          <w:strike w:val="0"/>
          <w:color w:val="292929"/>
          <w:sz w:val="24"/>
          <w:szCs w:val="24"/>
          <w:highlight w:val="white"/>
          <w:u w:val="single"/>
          <w:vertAlign w:val="baseline"/>
          <w:rtl w:val="0"/>
        </w:rPr>
        <w:t>Convolutional Neural Network (ConvNet/CNN)</w:t>
      </w:r>
      <w:r>
        <w:rPr>
          <w:rFonts w:ascii="Times New Roman" w:hAnsi="Times New Roman" w:eastAsia="Times New Roman" w:cs="Times New Roman"/>
          <w:b w:val="0"/>
          <w:i w:val="0"/>
          <w:smallCaps w:val="0"/>
          <w:strike w:val="0"/>
          <w:color w:val="292929"/>
          <w:sz w:val="24"/>
          <w:szCs w:val="24"/>
          <w:highlight w:val="white"/>
          <w:u w:val="none"/>
          <w:vertAlign w:val="baseline"/>
          <w:rtl w:val="0"/>
        </w:rPr>
        <w:t xml:space="preserve"> is a Deep Learning algorithm which can take in an input image, assign importance (learnable weights and biases) to various aspects/objects in the image and be able to differentiate one from the other. The pre-processing required in a ConvNet is much lower as compared to other classification algorithms. While in primitive methods filters are hand-engineered, with enough training, ConvNets have the ability to learn these filters/characteristics.</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42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bookmarkStart w:id="18" w:name="_3dy6vkm" w:colFirst="0" w:colLast="0"/>
      <w:bookmarkEnd w:id="18"/>
      <w:r>
        <w:rPr>
          <w:rFonts w:ascii="Times New Roman" w:hAnsi="Times New Roman" w:eastAsia="Times New Roman" w:cs="Times New Roman"/>
          <w:b w:val="0"/>
          <w:i w:val="0"/>
          <w:smallCaps w:val="0"/>
          <w:strike w:val="0"/>
          <w:color w:val="292929"/>
          <w:sz w:val="24"/>
          <w:szCs w:val="24"/>
          <w:highlight w:val="white"/>
          <w:u w:val="none"/>
          <w:vertAlign w:val="baseline"/>
          <w:rtl w:val="0"/>
        </w:rPr>
        <w:t>The architecture of a ConvNet is analogous to that of the connectivity pattern of Neurons in the Human Brain and was inspired by the organization of the Visual Cortex. Individual neurons respond to stimuli only in a restricted region of the visual field known as the Receptive Field. A collection of such fields overlap to cover the entire visual area.</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160" w:after="160" w:line="240" w:lineRule="auto"/>
        <w:ind w:left="0" w:right="0" w:firstLine="0"/>
        <w:jc w:val="left"/>
        <w:outlineLvl w:val="1"/>
        <w:rPr>
          <w:rFonts w:ascii="Times New Roman" w:hAnsi="Times New Roman" w:eastAsia="Times New Roman" w:cs="Times New Roman"/>
          <w:b/>
          <w:i w:val="0"/>
          <w:smallCaps w:val="0"/>
          <w:strike w:val="0"/>
          <w:sz w:val="24"/>
          <w:szCs w:val="24"/>
          <w:u w:val="single"/>
          <w:shd w:val="clear" w:fill="auto"/>
          <w:vertAlign w:val="baseline"/>
        </w:rPr>
      </w:pPr>
      <w:bookmarkStart w:id="19" w:name="_Toc16832"/>
      <w:r>
        <w:rPr>
          <w:rFonts w:ascii="Times New Roman" w:hAnsi="Times New Roman" w:eastAsia="Times New Roman" w:cs="Times New Roman"/>
          <w:b w:val="0"/>
          <w:i w:val="0"/>
          <w:smallCaps w:val="0"/>
          <w:strike w:val="0"/>
          <w:color w:val="000000"/>
          <w:sz w:val="36"/>
          <w:szCs w:val="36"/>
          <w:u w:val="none"/>
          <w:shd w:val="clear" w:fill="auto"/>
          <w:vertAlign w:val="baseline"/>
          <w:rtl w:val="0"/>
        </w:rPr>
        <w:t>2.3.2</w:t>
      </w:r>
      <w:r>
        <w:rPr>
          <w:rFonts w:ascii="Times New Roman" w:hAnsi="Times New Roman" w:eastAsia="Times New Roman" w:cs="Times New Roman"/>
          <w:b/>
          <w:i w:val="0"/>
          <w:smallCaps w:val="0"/>
          <w:strike w:val="0"/>
          <w:color w:val="000000"/>
          <w:sz w:val="36"/>
          <w:szCs w:val="36"/>
          <w:u w:val="single"/>
          <w:shd w:val="clear" w:fill="auto"/>
          <w:vertAlign w:val="baseline"/>
          <w:rtl w:val="0"/>
        </w:rPr>
        <w:t xml:space="preserve"> </w:t>
      </w:r>
      <w:r>
        <w:rPr>
          <w:rFonts w:ascii="Times New Roman" w:hAnsi="Times New Roman" w:eastAsia="Times New Roman" w:cs="Times New Roman"/>
          <w:b/>
          <w:sz w:val="24"/>
          <w:szCs w:val="24"/>
          <w:highlight w:val="white"/>
          <w:u w:val="single"/>
          <w:rtl w:val="0"/>
        </w:rPr>
        <w:t>Recurrent Neural Network(RNN):</w:t>
      </w:r>
      <w:bookmarkEnd w:id="19"/>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i w:val="0"/>
          <w:smallCaps w:val="0"/>
          <w:strike w:val="0"/>
          <w:color w:val="000000"/>
          <w:sz w:val="36"/>
          <w:szCs w:val="36"/>
          <w:u w:val="none"/>
          <w:shd w:val="clear" w:fill="auto"/>
          <w:vertAlign w:val="baseline"/>
        </w:rPr>
      </w:pPr>
      <w:r>
        <w:rPr>
          <w:rFonts w:ascii="Times New Roman" w:hAnsi="Times New Roman" w:eastAsia="Times New Roman" w:cs="Times New Roman"/>
          <w:b/>
          <w:i w:val="0"/>
          <w:smallCaps w:val="0"/>
          <w:strike w:val="0"/>
          <w:color w:val="000000"/>
          <w:sz w:val="36"/>
          <w:szCs w:val="36"/>
          <w:u w:val="none"/>
          <w:shd w:val="clear" w:fill="auto"/>
          <w:vertAlign w:val="baseline"/>
          <w:rtl w:val="0"/>
        </w:rPr>
        <w:t xml:space="preserve">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FF"/>
          <w:sz w:val="24"/>
          <w:szCs w:val="24"/>
          <w:highlight w:val="white"/>
          <w:u w:val="single"/>
          <w:vertAlign w:val="baseline"/>
          <w:rtl w:val="0"/>
        </w:rPr>
        <w:t>Recurrent Neural Network(RNN)</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are a type of </w:t>
      </w:r>
      <w:r>
        <w:fldChar w:fldCharType="begin"/>
      </w:r>
      <w:r>
        <w:instrText xml:space="preserve"> HYPERLINK "https://www.geeksforgeeks.org/tag/neural-network/" \h </w:instrText>
      </w:r>
      <w:r>
        <w:fldChar w:fldCharType="separate"/>
      </w:r>
      <w:r>
        <w:rPr>
          <w:rFonts w:ascii="Times New Roman" w:hAnsi="Times New Roman" w:eastAsia="Times New Roman" w:cs="Times New Roman"/>
          <w:b w:val="0"/>
          <w:i w:val="0"/>
          <w:smallCaps w:val="0"/>
          <w:strike w:val="0"/>
          <w:color w:val="EC4E20"/>
          <w:sz w:val="24"/>
          <w:szCs w:val="24"/>
          <w:u w:val="single"/>
          <w:shd w:val="clear" w:fill="auto"/>
          <w:vertAlign w:val="baseline"/>
          <w:rtl w:val="0"/>
        </w:rPr>
        <w:t>Neural Network</w:t>
      </w:r>
      <w:r>
        <w:rPr>
          <w:rFonts w:ascii="Times New Roman" w:hAnsi="Times New Roman" w:eastAsia="Times New Roman" w:cs="Times New Roman"/>
          <w:b w:val="0"/>
          <w:i w:val="0"/>
          <w:smallCaps w:val="0"/>
          <w:strike w:val="0"/>
          <w:color w:val="EC4E20"/>
          <w:sz w:val="24"/>
          <w:szCs w:val="24"/>
          <w:u w:val="single"/>
          <w:shd w:val="clear" w:fill="auto"/>
          <w:vertAlign w:val="baseline"/>
          <w:rtl w:val="0"/>
        </w:rPr>
        <w:fldChar w:fldCharType="end"/>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where the </w:t>
      </w:r>
      <w:r>
        <w:rPr>
          <w:rFonts w:ascii="Times New Roman" w:hAnsi="Times New Roman" w:eastAsia="Times New Roman" w:cs="Times New Roman"/>
          <w:b w:val="0"/>
          <w:i w:val="0"/>
          <w:smallCaps w:val="0"/>
          <w:strike w:val="0"/>
          <w:color w:val="0000FF"/>
          <w:sz w:val="24"/>
          <w:szCs w:val="24"/>
          <w:highlight w:val="white"/>
          <w:u w:val="single"/>
          <w:vertAlign w:val="baseline"/>
          <w:rtl w:val="0"/>
        </w:rPr>
        <w:t>output from previous step are fed as input to the current step</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In traditional neural networks, all the inputs and outputs are independent of each other, but in cases like when it is required to predict the next word of a sentence, the previous words are required and hence there is a need to remember the previous words. Thus RNN came into existence, which solved this issue with the help of a Hidden Layer. The main and most important feature of RNN is </w:t>
      </w:r>
      <w:r>
        <w:rPr>
          <w:rFonts w:ascii="Times New Roman" w:hAnsi="Times New Roman" w:eastAsia="Times New Roman" w:cs="Times New Roman"/>
          <w:b w:val="0"/>
          <w:i w:val="0"/>
          <w:smallCaps w:val="0"/>
          <w:strike w:val="0"/>
          <w:color w:val="0000FF"/>
          <w:sz w:val="24"/>
          <w:szCs w:val="24"/>
          <w:highlight w:val="white"/>
          <w:u w:val="single"/>
          <w:vertAlign w:val="baseline"/>
          <w:rtl w:val="0"/>
        </w:rPr>
        <w:t>Hidden state</w:t>
      </w:r>
      <w:r>
        <w:rPr>
          <w:rFonts w:ascii="Times New Roman" w:hAnsi="Times New Roman" w:eastAsia="Times New Roman" w:cs="Times New Roman"/>
          <w:b w:val="0"/>
          <w:i w:val="0"/>
          <w:smallCaps w:val="0"/>
          <w:strike w:val="0"/>
          <w:color w:val="000000"/>
          <w:sz w:val="24"/>
          <w:szCs w:val="24"/>
          <w:highlight w:val="white"/>
          <w:u w:val="none"/>
          <w:vertAlign w:val="baseline"/>
          <w:rtl w:val="0"/>
        </w:rPr>
        <w:t>, which remembers some information about a sequence.</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Pr>
        <w:drawing>
          <wp:inline distT="0" distB="0" distL="0" distR="0">
            <wp:extent cx="2444750" cy="6165850"/>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17" name="image12.png"/>
                    <pic:cNvPicPr preferRelativeResize="0"/>
                  </pic:nvPicPr>
                  <pic:blipFill>
                    <a:blip r:embed="rId13"/>
                    <a:srcRect/>
                    <a:stretch>
                      <a:fillRect/>
                    </a:stretch>
                  </pic:blipFill>
                  <pic:spPr>
                    <a:xfrm>
                      <a:off x="0" y="0"/>
                      <a:ext cx="2444750" cy="6165850"/>
                    </a:xfrm>
                    <a:prstGeom prst="rect">
                      <a:avLst/>
                    </a:prstGeom>
                  </pic:spPr>
                </pic:pic>
              </a:graphicData>
            </a:graphic>
          </wp:inline>
        </w:drawing>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highlight w:val="white"/>
          <w:u w:val="none"/>
          <w:vertAlign w:val="baseline"/>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Figure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IN"/>
        </w:rPr>
        <w:t>2.3.2.1</w:t>
      </w:r>
      <w:r>
        <w:rPr>
          <w:rFonts w:ascii="Times New Roman" w:hAnsi="Times New Roman" w:eastAsia="Times New Roman" w:cs="Times New Roman"/>
          <w:b w:val="0"/>
          <w:i w:val="0"/>
          <w:smallCaps w:val="0"/>
          <w:strike w:val="0"/>
          <w:color w:val="000000"/>
          <w:sz w:val="24"/>
          <w:szCs w:val="24"/>
          <w:highlight w:val="white"/>
          <w:u w:val="none"/>
          <w:vertAlign w:val="baseline"/>
          <w:rtl w:val="0"/>
        </w:rPr>
        <w:t>:RNN</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RNN have a </w:t>
      </w:r>
      <w:r>
        <w:rPr>
          <w:rFonts w:ascii="Times New Roman" w:hAnsi="Times New Roman" w:eastAsia="Times New Roman" w:cs="Times New Roman"/>
          <w:b/>
          <w:i w:val="0"/>
          <w:smallCaps w:val="0"/>
          <w:strike w:val="0"/>
          <w:color w:val="000000"/>
          <w:sz w:val="24"/>
          <w:szCs w:val="24"/>
          <w:highlight w:val="white"/>
          <w:u w:val="none"/>
          <w:vertAlign w:val="baseline"/>
          <w:rtl w:val="0"/>
        </w:rPr>
        <w:t>“memory”</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which remembers all information about what has been calculated. It uses the same parameters for each input as it performs the same task on all the inputs or hidden layers to produce the output. This reduces the complexity of parameters, unlike other neural networks.</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36"/>
          <w:szCs w:val="36"/>
          <w:u w:val="none"/>
          <w:shd w:val="clear" w:fill="auto"/>
          <w:vertAlign w:val="baseline"/>
        </w:rPr>
      </w:pPr>
      <w:bookmarkStart w:id="20" w:name="_1t3h5sf" w:colFirst="0" w:colLast="0"/>
      <w:bookmarkEnd w:id="20"/>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outlineLvl w:val="1"/>
        <w:rPr>
          <w:rFonts w:ascii="Arial" w:hAnsi="Arial" w:eastAsia="Arial" w:cs="Arial"/>
          <w:b w:val="0"/>
          <w:i w:val="0"/>
          <w:smallCaps w:val="0"/>
          <w:strike w:val="0"/>
          <w:color w:val="000000"/>
          <w:sz w:val="22"/>
          <w:szCs w:val="22"/>
          <w:u w:val="none"/>
          <w:shd w:val="clear" w:fill="auto"/>
          <w:vertAlign w:val="baseline"/>
        </w:rPr>
      </w:pPr>
      <w:bookmarkStart w:id="21" w:name="_Toc9522"/>
      <w:r>
        <w:rPr>
          <w:rFonts w:ascii="Times New Roman" w:hAnsi="Times New Roman" w:eastAsia="Times New Roman" w:cs="Times New Roman"/>
          <w:b/>
          <w:i w:val="0"/>
          <w:smallCaps w:val="0"/>
          <w:strike w:val="0"/>
          <w:color w:val="000000"/>
          <w:sz w:val="28"/>
          <w:szCs w:val="28"/>
          <w:u w:val="none"/>
          <w:shd w:val="clear" w:fill="auto"/>
          <w:vertAlign w:val="baseline"/>
          <w:rtl w:val="0"/>
        </w:rPr>
        <w:t xml:space="preserve">2.3.3 </w:t>
      </w:r>
      <w:r>
        <w:rPr>
          <w:rFonts w:ascii="Times New Roman" w:hAnsi="Times New Roman" w:eastAsia="Times New Roman" w:cs="Times New Roman"/>
          <w:b/>
          <w:i w:val="0"/>
          <w:smallCaps w:val="0"/>
          <w:strike w:val="0"/>
          <w:color w:val="202122"/>
          <w:sz w:val="28"/>
          <w:szCs w:val="28"/>
          <w:highlight w:val="white"/>
          <w:u w:val="none"/>
          <w:vertAlign w:val="baseline"/>
          <w:rtl w:val="0"/>
        </w:rPr>
        <w:t>Long short-term memory</w:t>
      </w:r>
      <w:r>
        <w:rPr>
          <w:rFonts w:ascii="Times New Roman" w:hAnsi="Times New Roman" w:eastAsia="Times New Roman" w:cs="Times New Roman"/>
          <w:b w:val="0"/>
          <w:i w:val="0"/>
          <w:smallCaps w:val="0"/>
          <w:strike w:val="0"/>
          <w:color w:val="202122"/>
          <w:sz w:val="28"/>
          <w:szCs w:val="28"/>
          <w:highlight w:val="white"/>
          <w:u w:val="none"/>
          <w:vertAlign w:val="baseline"/>
          <w:rtl w:val="0"/>
        </w:rPr>
        <w:t xml:space="preserve"> (</w:t>
      </w:r>
      <w:r>
        <w:rPr>
          <w:rFonts w:ascii="Times New Roman" w:hAnsi="Times New Roman" w:eastAsia="Times New Roman" w:cs="Times New Roman"/>
          <w:b/>
          <w:i w:val="0"/>
          <w:smallCaps w:val="0"/>
          <w:strike w:val="0"/>
          <w:color w:val="202122"/>
          <w:sz w:val="28"/>
          <w:szCs w:val="28"/>
          <w:highlight w:val="white"/>
          <w:u w:val="none"/>
          <w:vertAlign w:val="baseline"/>
          <w:rtl w:val="0"/>
        </w:rPr>
        <w:t>LSTM):</w:t>
      </w:r>
      <w:bookmarkEnd w:id="21"/>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105" w:after="105"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202122"/>
          <w:sz w:val="24"/>
          <w:szCs w:val="24"/>
          <w:highlight w:val="white"/>
          <w:u w:val="none"/>
          <w:vertAlign w:val="baseline"/>
          <w:rtl w:val="0"/>
        </w:rPr>
        <w:t>Long short-term memory</w:t>
      </w:r>
      <w:r>
        <w:rPr>
          <w:rFonts w:ascii="Times New Roman" w:hAnsi="Times New Roman" w:eastAsia="Times New Roman" w:cs="Times New Roman"/>
          <w:b w:val="0"/>
          <w:i w:val="0"/>
          <w:smallCaps w:val="0"/>
          <w:strike w:val="0"/>
          <w:color w:val="202122"/>
          <w:sz w:val="24"/>
          <w:szCs w:val="24"/>
          <w:highlight w:val="white"/>
          <w:u w:val="none"/>
          <w:vertAlign w:val="baseline"/>
          <w:rtl w:val="0"/>
        </w:rPr>
        <w:t xml:space="preserve"> (</w:t>
      </w:r>
      <w:r>
        <w:rPr>
          <w:rFonts w:ascii="Times New Roman" w:hAnsi="Times New Roman" w:eastAsia="Times New Roman" w:cs="Times New Roman"/>
          <w:b/>
          <w:i w:val="0"/>
          <w:smallCaps w:val="0"/>
          <w:strike w:val="0"/>
          <w:color w:val="202122"/>
          <w:sz w:val="24"/>
          <w:szCs w:val="24"/>
          <w:highlight w:val="white"/>
          <w:u w:val="none"/>
          <w:vertAlign w:val="baseline"/>
          <w:rtl w:val="0"/>
        </w:rPr>
        <w:t>LSTM</w:t>
      </w:r>
      <w:r>
        <w:rPr>
          <w:rFonts w:ascii="Times New Roman" w:hAnsi="Times New Roman" w:eastAsia="Times New Roman" w:cs="Times New Roman"/>
          <w:b w:val="0"/>
          <w:i w:val="0"/>
          <w:smallCaps w:val="0"/>
          <w:strike w:val="0"/>
          <w:color w:val="202122"/>
          <w:sz w:val="24"/>
          <w:szCs w:val="24"/>
          <w:highlight w:val="white"/>
          <w:u w:val="none"/>
          <w:vertAlign w:val="baseline"/>
          <w:rtl w:val="0"/>
        </w:rPr>
        <w:t xml:space="preserve">) is an artificial </w:t>
      </w:r>
      <w:r>
        <w:fldChar w:fldCharType="begin"/>
      </w:r>
      <w:r>
        <w:instrText xml:space="preserve"> HYPERLINK "https://en.wikipedia.org/wiki/Recurrent_neural_network" \h </w:instrText>
      </w:r>
      <w:r>
        <w:fldChar w:fldCharType="separate"/>
      </w:r>
      <w:r>
        <w:rPr>
          <w:rFonts w:ascii="Times New Roman" w:hAnsi="Times New Roman" w:eastAsia="Times New Roman" w:cs="Times New Roman"/>
          <w:b w:val="0"/>
          <w:i w:val="0"/>
          <w:smallCaps w:val="0"/>
          <w:strike w:val="0"/>
          <w:color w:val="0B0080"/>
          <w:sz w:val="24"/>
          <w:szCs w:val="24"/>
          <w:u w:val="single"/>
          <w:shd w:val="clear" w:fill="auto"/>
          <w:vertAlign w:val="baseline"/>
          <w:rtl w:val="0"/>
        </w:rPr>
        <w:t>recurrent neural network</w:t>
      </w:r>
      <w:r>
        <w:rPr>
          <w:rFonts w:ascii="Times New Roman" w:hAnsi="Times New Roman" w:eastAsia="Times New Roman" w:cs="Times New Roman"/>
          <w:b w:val="0"/>
          <w:i w:val="0"/>
          <w:smallCaps w:val="0"/>
          <w:strike w:val="0"/>
          <w:color w:val="0B0080"/>
          <w:sz w:val="24"/>
          <w:szCs w:val="24"/>
          <w:u w:val="single"/>
          <w:shd w:val="clear" w:fill="auto"/>
          <w:vertAlign w:val="baseline"/>
          <w:rtl w:val="0"/>
        </w:rPr>
        <w:fldChar w:fldCharType="end"/>
      </w:r>
      <w:r>
        <w:rPr>
          <w:rFonts w:ascii="Times New Roman" w:hAnsi="Times New Roman" w:eastAsia="Times New Roman" w:cs="Times New Roman"/>
          <w:b w:val="0"/>
          <w:i w:val="0"/>
          <w:smallCaps w:val="0"/>
          <w:strike w:val="0"/>
          <w:color w:val="202122"/>
          <w:sz w:val="24"/>
          <w:szCs w:val="24"/>
          <w:highlight w:val="white"/>
          <w:u w:val="none"/>
          <w:vertAlign w:val="baseline"/>
          <w:rtl w:val="0"/>
        </w:rPr>
        <w:t xml:space="preserve"> (RNN) architecture</w:t>
      </w:r>
      <w:r>
        <w:fldChar w:fldCharType="begin"/>
      </w:r>
      <w:r>
        <w:instrText xml:space="preserve"> HYPERLINK \l "35nkun2" \h </w:instrText>
      </w:r>
      <w:r>
        <w:fldChar w:fldCharType="separate"/>
      </w:r>
      <w:r>
        <w:rPr>
          <w:rFonts w:ascii="Times New Roman" w:hAnsi="Times New Roman" w:eastAsia="Times New Roman" w:cs="Times New Roman"/>
          <w:b w:val="0"/>
          <w:i w:val="0"/>
          <w:smallCaps w:val="0"/>
          <w:strike w:val="0"/>
          <w:color w:val="0B0080"/>
          <w:sz w:val="24"/>
          <w:szCs w:val="24"/>
          <w:u w:val="single"/>
          <w:shd w:val="clear" w:fill="auto"/>
          <w:vertAlign w:val="baseline"/>
          <w:rtl w:val="0"/>
        </w:rPr>
        <w:t>[1]</w:t>
      </w:r>
      <w:r>
        <w:rPr>
          <w:rFonts w:ascii="Times New Roman" w:hAnsi="Times New Roman" w:eastAsia="Times New Roman" w:cs="Times New Roman"/>
          <w:b w:val="0"/>
          <w:i w:val="0"/>
          <w:smallCaps w:val="0"/>
          <w:strike w:val="0"/>
          <w:color w:val="0B0080"/>
          <w:sz w:val="24"/>
          <w:szCs w:val="24"/>
          <w:u w:val="single"/>
          <w:shd w:val="clear" w:fill="auto"/>
          <w:vertAlign w:val="baseline"/>
          <w:rtl w:val="0"/>
        </w:rPr>
        <w:fldChar w:fldCharType="end"/>
      </w:r>
      <w:r>
        <w:rPr>
          <w:rFonts w:ascii="Times New Roman" w:hAnsi="Times New Roman" w:eastAsia="Times New Roman" w:cs="Times New Roman"/>
          <w:b w:val="0"/>
          <w:i w:val="0"/>
          <w:smallCaps w:val="0"/>
          <w:strike w:val="0"/>
          <w:color w:val="202122"/>
          <w:sz w:val="24"/>
          <w:szCs w:val="24"/>
          <w:highlight w:val="white"/>
          <w:u w:val="none"/>
          <w:vertAlign w:val="baseline"/>
          <w:rtl w:val="0"/>
        </w:rPr>
        <w:t xml:space="preserve"> used in the field of </w:t>
      </w:r>
      <w:r>
        <w:fldChar w:fldCharType="begin"/>
      </w:r>
      <w:r>
        <w:instrText xml:space="preserve"> HYPERLINK "https://en.wikipedia.org/wiki/Deep_learning" \h </w:instrText>
      </w:r>
      <w:r>
        <w:fldChar w:fldCharType="separate"/>
      </w:r>
      <w:r>
        <w:rPr>
          <w:rFonts w:ascii="Times New Roman" w:hAnsi="Times New Roman" w:eastAsia="Times New Roman" w:cs="Times New Roman"/>
          <w:b w:val="0"/>
          <w:i w:val="0"/>
          <w:smallCaps w:val="0"/>
          <w:strike w:val="0"/>
          <w:color w:val="0B0080"/>
          <w:sz w:val="24"/>
          <w:szCs w:val="24"/>
          <w:u w:val="single"/>
          <w:shd w:val="clear" w:fill="auto"/>
          <w:vertAlign w:val="baseline"/>
          <w:rtl w:val="0"/>
        </w:rPr>
        <w:t>deep learning</w:t>
      </w:r>
      <w:r>
        <w:rPr>
          <w:rFonts w:ascii="Times New Roman" w:hAnsi="Times New Roman" w:eastAsia="Times New Roman" w:cs="Times New Roman"/>
          <w:b w:val="0"/>
          <w:i w:val="0"/>
          <w:smallCaps w:val="0"/>
          <w:strike w:val="0"/>
          <w:color w:val="0B0080"/>
          <w:sz w:val="24"/>
          <w:szCs w:val="24"/>
          <w:u w:val="single"/>
          <w:shd w:val="clear" w:fill="auto"/>
          <w:vertAlign w:val="baseline"/>
          <w:rtl w:val="0"/>
        </w:rPr>
        <w:fldChar w:fldCharType="end"/>
      </w:r>
      <w:r>
        <w:rPr>
          <w:rFonts w:ascii="Times New Roman" w:hAnsi="Times New Roman" w:eastAsia="Times New Roman" w:cs="Times New Roman"/>
          <w:b w:val="0"/>
          <w:i w:val="0"/>
          <w:smallCaps w:val="0"/>
          <w:strike w:val="0"/>
          <w:color w:val="202122"/>
          <w:sz w:val="24"/>
          <w:szCs w:val="24"/>
          <w:highlight w:val="white"/>
          <w:u w:val="none"/>
          <w:vertAlign w:val="baseline"/>
          <w:rtl w:val="0"/>
        </w:rPr>
        <w:t xml:space="preserve">. Unlike standard </w:t>
      </w:r>
      <w:r>
        <w:fldChar w:fldCharType="begin"/>
      </w:r>
      <w:r>
        <w:instrText xml:space="preserve"> HYPERLINK "https://en.wikipedia.org/wiki/Feedforward_neural_network" \h </w:instrText>
      </w:r>
      <w:r>
        <w:fldChar w:fldCharType="separate"/>
      </w:r>
      <w:r>
        <w:rPr>
          <w:rFonts w:ascii="Times New Roman" w:hAnsi="Times New Roman" w:eastAsia="Times New Roman" w:cs="Times New Roman"/>
          <w:b w:val="0"/>
          <w:i w:val="0"/>
          <w:smallCaps w:val="0"/>
          <w:strike w:val="0"/>
          <w:color w:val="0B0080"/>
          <w:sz w:val="24"/>
          <w:szCs w:val="24"/>
          <w:u w:val="single"/>
          <w:shd w:val="clear" w:fill="auto"/>
          <w:vertAlign w:val="baseline"/>
          <w:rtl w:val="0"/>
        </w:rPr>
        <w:t>feedforward neural networks</w:t>
      </w:r>
      <w:r>
        <w:rPr>
          <w:rFonts w:ascii="Times New Roman" w:hAnsi="Times New Roman" w:eastAsia="Times New Roman" w:cs="Times New Roman"/>
          <w:b w:val="0"/>
          <w:i w:val="0"/>
          <w:smallCaps w:val="0"/>
          <w:strike w:val="0"/>
          <w:color w:val="0B0080"/>
          <w:sz w:val="24"/>
          <w:szCs w:val="24"/>
          <w:u w:val="single"/>
          <w:shd w:val="clear" w:fill="auto"/>
          <w:vertAlign w:val="baseline"/>
          <w:rtl w:val="0"/>
        </w:rPr>
        <w:fldChar w:fldCharType="end"/>
      </w:r>
      <w:r>
        <w:rPr>
          <w:rFonts w:ascii="Times New Roman" w:hAnsi="Times New Roman" w:eastAsia="Times New Roman" w:cs="Times New Roman"/>
          <w:b w:val="0"/>
          <w:i w:val="0"/>
          <w:smallCaps w:val="0"/>
          <w:strike w:val="0"/>
          <w:color w:val="202122"/>
          <w:sz w:val="24"/>
          <w:szCs w:val="24"/>
          <w:highlight w:val="white"/>
          <w:u w:val="none"/>
          <w:vertAlign w:val="baseline"/>
          <w:rtl w:val="0"/>
        </w:rPr>
        <w:t xml:space="preserve">, LSTM has feedback connections. It can not only process single data points (such as images), but also entire sequences of data (such as speech or video). For example, LSTM is applicable to tasks such as unsegmented, connected </w:t>
      </w:r>
      <w:r>
        <w:fldChar w:fldCharType="begin"/>
      </w:r>
      <w:r>
        <w:instrText xml:space="preserve"> HYPERLINK "https://en.wikipedia.org/wiki/Handwriting_recognition" \h </w:instrText>
      </w:r>
      <w:r>
        <w:fldChar w:fldCharType="separate"/>
      </w:r>
      <w:r>
        <w:rPr>
          <w:rFonts w:ascii="Times New Roman" w:hAnsi="Times New Roman" w:eastAsia="Times New Roman" w:cs="Times New Roman"/>
          <w:b w:val="0"/>
          <w:i w:val="0"/>
          <w:smallCaps w:val="0"/>
          <w:strike w:val="0"/>
          <w:color w:val="0B0080"/>
          <w:sz w:val="24"/>
          <w:szCs w:val="24"/>
          <w:u w:val="single"/>
          <w:shd w:val="clear" w:fill="auto"/>
          <w:vertAlign w:val="baseline"/>
          <w:rtl w:val="0"/>
        </w:rPr>
        <w:t>handwriting recognition</w:t>
      </w:r>
      <w:r>
        <w:rPr>
          <w:rFonts w:ascii="Times New Roman" w:hAnsi="Times New Roman" w:eastAsia="Times New Roman" w:cs="Times New Roman"/>
          <w:b w:val="0"/>
          <w:i w:val="0"/>
          <w:smallCaps w:val="0"/>
          <w:strike w:val="0"/>
          <w:color w:val="0B0080"/>
          <w:sz w:val="24"/>
          <w:szCs w:val="24"/>
          <w:u w:val="single"/>
          <w:shd w:val="clear" w:fill="auto"/>
          <w:vertAlign w:val="baseline"/>
          <w:rtl w:val="0"/>
        </w:rPr>
        <w:fldChar w:fldCharType="end"/>
      </w:r>
      <w:r>
        <w:rPr>
          <w:rFonts w:ascii="Times New Roman" w:hAnsi="Times New Roman" w:eastAsia="Times New Roman" w:cs="Times New Roman"/>
          <w:b w:val="0"/>
          <w:i w:val="0"/>
          <w:smallCaps w:val="0"/>
          <w:strike w:val="0"/>
          <w:color w:val="202122"/>
          <w:sz w:val="24"/>
          <w:szCs w:val="24"/>
          <w:highlight w:val="white"/>
          <w:u w:val="none"/>
          <w:vertAlign w:val="baseline"/>
          <w:rtl w:val="0"/>
        </w:rPr>
        <w:t>,</w:t>
      </w:r>
      <w:r>
        <w:fldChar w:fldCharType="begin"/>
      </w:r>
      <w:r>
        <w:instrText xml:space="preserve"> HYPERLINK \l "1ksv4uv" \h </w:instrText>
      </w:r>
      <w:r>
        <w:fldChar w:fldCharType="separate"/>
      </w:r>
      <w:r>
        <w:rPr>
          <w:rFonts w:ascii="Times New Roman" w:hAnsi="Times New Roman" w:eastAsia="Times New Roman" w:cs="Times New Roman"/>
          <w:b w:val="0"/>
          <w:i w:val="0"/>
          <w:smallCaps w:val="0"/>
          <w:strike w:val="0"/>
          <w:color w:val="0B0080"/>
          <w:sz w:val="24"/>
          <w:szCs w:val="24"/>
          <w:u w:val="single"/>
          <w:shd w:val="clear" w:fill="auto"/>
          <w:vertAlign w:val="baseline"/>
          <w:rtl w:val="0"/>
        </w:rPr>
        <w:t>[2]</w:t>
      </w:r>
      <w:r>
        <w:rPr>
          <w:rFonts w:ascii="Times New Roman" w:hAnsi="Times New Roman" w:eastAsia="Times New Roman" w:cs="Times New Roman"/>
          <w:b w:val="0"/>
          <w:i w:val="0"/>
          <w:smallCaps w:val="0"/>
          <w:strike w:val="0"/>
          <w:color w:val="0B0080"/>
          <w:sz w:val="24"/>
          <w:szCs w:val="24"/>
          <w:u w:val="single"/>
          <w:shd w:val="clear" w:fill="auto"/>
          <w:vertAlign w:val="baseline"/>
          <w:rtl w:val="0"/>
        </w:rPr>
        <w:fldChar w:fldCharType="end"/>
      </w:r>
      <w:r>
        <w:rPr>
          <w:rFonts w:ascii="Times New Roman" w:hAnsi="Times New Roman" w:eastAsia="Times New Roman" w:cs="Times New Roman"/>
          <w:b w:val="0"/>
          <w:i w:val="0"/>
          <w:smallCaps w:val="0"/>
          <w:strike w:val="0"/>
          <w:color w:val="202122"/>
          <w:sz w:val="24"/>
          <w:szCs w:val="24"/>
          <w:highlight w:val="white"/>
          <w:u w:val="none"/>
          <w:vertAlign w:val="baseline"/>
          <w:rtl w:val="0"/>
        </w:rPr>
        <w:t xml:space="preserve"> </w:t>
      </w:r>
      <w:r>
        <w:fldChar w:fldCharType="begin"/>
      </w:r>
      <w:r>
        <w:instrText xml:space="preserve"> HYPERLINK "https://en.wikipedia.org/wiki/Speech_recognition" \h </w:instrText>
      </w:r>
      <w:r>
        <w:fldChar w:fldCharType="separate"/>
      </w:r>
      <w:r>
        <w:rPr>
          <w:rFonts w:ascii="Times New Roman" w:hAnsi="Times New Roman" w:eastAsia="Times New Roman" w:cs="Times New Roman"/>
          <w:b w:val="0"/>
          <w:i w:val="0"/>
          <w:smallCaps w:val="0"/>
          <w:strike w:val="0"/>
          <w:color w:val="0B0080"/>
          <w:sz w:val="24"/>
          <w:szCs w:val="24"/>
          <w:u w:val="single"/>
          <w:shd w:val="clear" w:fill="auto"/>
          <w:vertAlign w:val="baseline"/>
          <w:rtl w:val="0"/>
        </w:rPr>
        <w:t>speech recognition</w:t>
      </w:r>
      <w:r>
        <w:rPr>
          <w:rFonts w:ascii="Times New Roman" w:hAnsi="Times New Roman" w:eastAsia="Times New Roman" w:cs="Times New Roman"/>
          <w:b w:val="0"/>
          <w:i w:val="0"/>
          <w:smallCaps w:val="0"/>
          <w:strike w:val="0"/>
          <w:color w:val="0B0080"/>
          <w:sz w:val="24"/>
          <w:szCs w:val="24"/>
          <w:u w:val="single"/>
          <w:shd w:val="clear" w:fill="auto"/>
          <w:vertAlign w:val="baseline"/>
          <w:rtl w:val="0"/>
        </w:rPr>
        <w:fldChar w:fldCharType="end"/>
      </w:r>
      <w:r>
        <w:fldChar w:fldCharType="begin"/>
      </w:r>
      <w:r>
        <w:instrText xml:space="preserve"> HYPERLINK \l "44sinio" \h </w:instrText>
      </w:r>
      <w:r>
        <w:fldChar w:fldCharType="separate"/>
      </w:r>
      <w:r>
        <w:rPr>
          <w:rFonts w:ascii="Times New Roman" w:hAnsi="Times New Roman" w:eastAsia="Times New Roman" w:cs="Times New Roman"/>
          <w:b w:val="0"/>
          <w:i w:val="0"/>
          <w:smallCaps w:val="0"/>
          <w:strike w:val="0"/>
          <w:color w:val="0B0080"/>
          <w:sz w:val="24"/>
          <w:szCs w:val="24"/>
          <w:u w:val="single"/>
          <w:shd w:val="clear" w:fill="auto"/>
          <w:vertAlign w:val="baseline"/>
          <w:rtl w:val="0"/>
        </w:rPr>
        <w:t>[3]</w:t>
      </w:r>
      <w:r>
        <w:rPr>
          <w:rFonts w:ascii="Times New Roman" w:hAnsi="Times New Roman" w:eastAsia="Times New Roman" w:cs="Times New Roman"/>
          <w:b w:val="0"/>
          <w:i w:val="0"/>
          <w:smallCaps w:val="0"/>
          <w:strike w:val="0"/>
          <w:color w:val="0B0080"/>
          <w:sz w:val="24"/>
          <w:szCs w:val="24"/>
          <w:u w:val="single"/>
          <w:shd w:val="clear" w:fill="auto"/>
          <w:vertAlign w:val="baseline"/>
          <w:rtl w:val="0"/>
        </w:rPr>
        <w:fldChar w:fldCharType="end"/>
      </w:r>
      <w:r>
        <w:fldChar w:fldCharType="begin"/>
      </w:r>
      <w:r>
        <w:instrText xml:space="preserve"> HYPERLINK \l "2jxsxqh" \h </w:instrText>
      </w:r>
      <w:r>
        <w:fldChar w:fldCharType="separate"/>
      </w:r>
      <w:r>
        <w:rPr>
          <w:rFonts w:ascii="Times New Roman" w:hAnsi="Times New Roman" w:eastAsia="Times New Roman" w:cs="Times New Roman"/>
          <w:b w:val="0"/>
          <w:i w:val="0"/>
          <w:smallCaps w:val="0"/>
          <w:strike w:val="0"/>
          <w:color w:val="0B0080"/>
          <w:sz w:val="24"/>
          <w:szCs w:val="24"/>
          <w:u w:val="single"/>
          <w:shd w:val="clear" w:fill="auto"/>
          <w:vertAlign w:val="baseline"/>
          <w:rtl w:val="0"/>
        </w:rPr>
        <w:t>[4]</w:t>
      </w:r>
      <w:r>
        <w:rPr>
          <w:rFonts w:ascii="Times New Roman" w:hAnsi="Times New Roman" w:eastAsia="Times New Roman" w:cs="Times New Roman"/>
          <w:b w:val="0"/>
          <w:i w:val="0"/>
          <w:smallCaps w:val="0"/>
          <w:strike w:val="0"/>
          <w:color w:val="0B0080"/>
          <w:sz w:val="24"/>
          <w:szCs w:val="24"/>
          <w:u w:val="single"/>
          <w:shd w:val="clear" w:fill="auto"/>
          <w:vertAlign w:val="baseline"/>
          <w:rtl w:val="0"/>
        </w:rPr>
        <w:fldChar w:fldCharType="end"/>
      </w:r>
      <w:r>
        <w:rPr>
          <w:rFonts w:ascii="Times New Roman" w:hAnsi="Times New Roman" w:eastAsia="Times New Roman" w:cs="Times New Roman"/>
          <w:b w:val="0"/>
          <w:i w:val="0"/>
          <w:smallCaps w:val="0"/>
          <w:strike w:val="0"/>
          <w:color w:val="202122"/>
          <w:sz w:val="24"/>
          <w:szCs w:val="24"/>
          <w:highlight w:val="white"/>
          <w:u w:val="none"/>
          <w:vertAlign w:val="baseline"/>
          <w:rtl w:val="0"/>
        </w:rPr>
        <w:t xml:space="preserve"> and anomaly detection in network traffic or IDSs (intrusion detection systems).</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105" w:after="105"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202122"/>
          <w:sz w:val="24"/>
          <w:szCs w:val="24"/>
          <w:highlight w:val="white"/>
          <w:u w:val="none"/>
          <w:vertAlign w:val="baseline"/>
          <w:rtl w:val="0"/>
        </w:rPr>
        <w:t xml:space="preserve">A common LSTM unit is composed of a </w:t>
      </w:r>
      <w:r>
        <w:rPr>
          <w:rFonts w:ascii="Times New Roman" w:hAnsi="Times New Roman" w:eastAsia="Times New Roman" w:cs="Times New Roman"/>
          <w:b/>
          <w:i w:val="0"/>
          <w:smallCaps w:val="0"/>
          <w:strike w:val="0"/>
          <w:color w:val="202122"/>
          <w:sz w:val="24"/>
          <w:szCs w:val="24"/>
          <w:highlight w:val="white"/>
          <w:u w:val="none"/>
          <w:vertAlign w:val="baseline"/>
          <w:rtl w:val="0"/>
        </w:rPr>
        <w:t>cell</w:t>
      </w:r>
      <w:r>
        <w:rPr>
          <w:rFonts w:ascii="Times New Roman" w:hAnsi="Times New Roman" w:eastAsia="Times New Roman" w:cs="Times New Roman"/>
          <w:b w:val="0"/>
          <w:i w:val="0"/>
          <w:smallCaps w:val="0"/>
          <w:strike w:val="0"/>
          <w:color w:val="202122"/>
          <w:sz w:val="24"/>
          <w:szCs w:val="24"/>
          <w:highlight w:val="white"/>
          <w:u w:val="none"/>
          <w:vertAlign w:val="baseline"/>
          <w:rtl w:val="0"/>
        </w:rPr>
        <w:t xml:space="preserve">, an </w:t>
      </w:r>
      <w:r>
        <w:rPr>
          <w:rFonts w:ascii="Times New Roman" w:hAnsi="Times New Roman" w:eastAsia="Times New Roman" w:cs="Times New Roman"/>
          <w:b/>
          <w:i w:val="0"/>
          <w:smallCaps w:val="0"/>
          <w:strike w:val="0"/>
          <w:color w:val="202122"/>
          <w:sz w:val="24"/>
          <w:szCs w:val="24"/>
          <w:highlight w:val="white"/>
          <w:u w:val="none"/>
          <w:vertAlign w:val="baseline"/>
          <w:rtl w:val="0"/>
        </w:rPr>
        <w:t>input gate</w:t>
      </w:r>
      <w:r>
        <w:rPr>
          <w:rFonts w:ascii="Times New Roman" w:hAnsi="Times New Roman" w:eastAsia="Times New Roman" w:cs="Times New Roman"/>
          <w:b w:val="0"/>
          <w:i w:val="0"/>
          <w:smallCaps w:val="0"/>
          <w:strike w:val="0"/>
          <w:color w:val="202122"/>
          <w:sz w:val="24"/>
          <w:szCs w:val="24"/>
          <w:highlight w:val="white"/>
          <w:u w:val="none"/>
          <w:vertAlign w:val="baseline"/>
          <w:rtl w:val="0"/>
        </w:rPr>
        <w:t xml:space="preserve">, an </w:t>
      </w:r>
      <w:r>
        <w:rPr>
          <w:rFonts w:ascii="Times New Roman" w:hAnsi="Times New Roman" w:eastAsia="Times New Roman" w:cs="Times New Roman"/>
          <w:b/>
          <w:i w:val="0"/>
          <w:smallCaps w:val="0"/>
          <w:strike w:val="0"/>
          <w:color w:val="202122"/>
          <w:sz w:val="24"/>
          <w:szCs w:val="24"/>
          <w:highlight w:val="white"/>
          <w:u w:val="none"/>
          <w:vertAlign w:val="baseline"/>
          <w:rtl w:val="0"/>
        </w:rPr>
        <w:t>output gate</w:t>
      </w:r>
      <w:r>
        <w:rPr>
          <w:rFonts w:ascii="Times New Roman" w:hAnsi="Times New Roman" w:eastAsia="Times New Roman" w:cs="Times New Roman"/>
          <w:b w:val="0"/>
          <w:i w:val="0"/>
          <w:smallCaps w:val="0"/>
          <w:strike w:val="0"/>
          <w:color w:val="202122"/>
          <w:sz w:val="24"/>
          <w:szCs w:val="24"/>
          <w:highlight w:val="white"/>
          <w:u w:val="none"/>
          <w:vertAlign w:val="baseline"/>
          <w:rtl w:val="0"/>
        </w:rPr>
        <w:t xml:space="preserve"> and a </w:t>
      </w:r>
      <w:r>
        <w:rPr>
          <w:rFonts w:ascii="Times New Roman" w:hAnsi="Times New Roman" w:eastAsia="Times New Roman" w:cs="Times New Roman"/>
          <w:b/>
          <w:i w:val="0"/>
          <w:smallCaps w:val="0"/>
          <w:strike w:val="0"/>
          <w:color w:val="202122"/>
          <w:sz w:val="24"/>
          <w:szCs w:val="24"/>
          <w:highlight w:val="white"/>
          <w:u w:val="none"/>
          <w:vertAlign w:val="baseline"/>
          <w:rtl w:val="0"/>
        </w:rPr>
        <w:t>forget gate</w:t>
      </w:r>
      <w:r>
        <w:rPr>
          <w:rFonts w:ascii="Times New Roman" w:hAnsi="Times New Roman" w:eastAsia="Times New Roman" w:cs="Times New Roman"/>
          <w:b w:val="0"/>
          <w:i w:val="0"/>
          <w:smallCaps w:val="0"/>
          <w:strike w:val="0"/>
          <w:color w:val="202122"/>
          <w:sz w:val="24"/>
          <w:szCs w:val="24"/>
          <w:highlight w:val="white"/>
          <w:u w:val="none"/>
          <w:vertAlign w:val="baseline"/>
          <w:rtl w:val="0"/>
        </w:rPr>
        <w:t xml:space="preserve">. The cell remembers values over arbitrary time intervals and the three </w:t>
      </w:r>
      <w:r>
        <w:rPr>
          <w:rFonts w:ascii="Times New Roman" w:hAnsi="Times New Roman" w:eastAsia="Times New Roman" w:cs="Times New Roman"/>
          <w:b w:val="0"/>
          <w:i/>
          <w:smallCaps w:val="0"/>
          <w:strike w:val="0"/>
          <w:color w:val="202122"/>
          <w:sz w:val="24"/>
          <w:szCs w:val="24"/>
          <w:highlight w:val="white"/>
          <w:u w:val="none"/>
          <w:vertAlign w:val="baseline"/>
          <w:rtl w:val="0"/>
        </w:rPr>
        <w:t>gates</w:t>
      </w:r>
      <w:r>
        <w:rPr>
          <w:rFonts w:ascii="Times New Roman" w:hAnsi="Times New Roman" w:eastAsia="Times New Roman" w:cs="Times New Roman"/>
          <w:b w:val="0"/>
          <w:i w:val="0"/>
          <w:smallCaps w:val="0"/>
          <w:strike w:val="0"/>
          <w:color w:val="202122"/>
          <w:sz w:val="24"/>
          <w:szCs w:val="24"/>
          <w:highlight w:val="white"/>
          <w:u w:val="none"/>
          <w:vertAlign w:val="baseline"/>
          <w:rtl w:val="0"/>
        </w:rPr>
        <w:t xml:space="preserve"> regulate the flow of information into and out of the cell.</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105" w:after="105"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202122"/>
          <w:sz w:val="24"/>
          <w:szCs w:val="24"/>
          <w:highlight w:val="white"/>
          <w:u w:val="none"/>
          <w:vertAlign w:val="baseline"/>
          <w:rtl w:val="0"/>
        </w:rPr>
        <w:t xml:space="preserve">LSTM networks are well-suited to </w:t>
      </w:r>
      <w:r>
        <w:fldChar w:fldCharType="begin"/>
      </w:r>
      <w:r>
        <w:instrText xml:space="preserve"> HYPERLINK "https://en.wikipedia.org/wiki/Classification_in_machine_learning" \h </w:instrText>
      </w:r>
      <w:r>
        <w:fldChar w:fldCharType="separate"/>
      </w:r>
      <w:r>
        <w:rPr>
          <w:rFonts w:ascii="Times New Roman" w:hAnsi="Times New Roman" w:eastAsia="Times New Roman" w:cs="Times New Roman"/>
          <w:b w:val="0"/>
          <w:i w:val="0"/>
          <w:smallCaps w:val="0"/>
          <w:strike w:val="0"/>
          <w:color w:val="0B0080"/>
          <w:sz w:val="24"/>
          <w:szCs w:val="24"/>
          <w:u w:val="single"/>
          <w:shd w:val="clear" w:fill="auto"/>
          <w:vertAlign w:val="baseline"/>
          <w:rtl w:val="0"/>
        </w:rPr>
        <w:t>classifying</w:t>
      </w:r>
      <w:r>
        <w:rPr>
          <w:rFonts w:ascii="Times New Roman" w:hAnsi="Times New Roman" w:eastAsia="Times New Roman" w:cs="Times New Roman"/>
          <w:b w:val="0"/>
          <w:i w:val="0"/>
          <w:smallCaps w:val="0"/>
          <w:strike w:val="0"/>
          <w:color w:val="0B0080"/>
          <w:sz w:val="24"/>
          <w:szCs w:val="24"/>
          <w:u w:val="single"/>
          <w:shd w:val="clear" w:fill="auto"/>
          <w:vertAlign w:val="baseline"/>
          <w:rtl w:val="0"/>
        </w:rPr>
        <w:fldChar w:fldCharType="end"/>
      </w:r>
      <w:r>
        <w:rPr>
          <w:rFonts w:ascii="Times New Roman" w:hAnsi="Times New Roman" w:eastAsia="Times New Roman" w:cs="Times New Roman"/>
          <w:b w:val="0"/>
          <w:i w:val="0"/>
          <w:smallCaps w:val="0"/>
          <w:strike w:val="0"/>
          <w:color w:val="202122"/>
          <w:sz w:val="24"/>
          <w:szCs w:val="24"/>
          <w:highlight w:val="white"/>
          <w:u w:val="none"/>
          <w:vertAlign w:val="baseline"/>
          <w:rtl w:val="0"/>
        </w:rPr>
        <w:t xml:space="preserve">, </w:t>
      </w:r>
      <w:r>
        <w:fldChar w:fldCharType="begin"/>
      </w:r>
      <w:r>
        <w:instrText xml:space="preserve"> HYPERLINK "https://en.wikipedia.org/wiki/Computer_data_processing" \h </w:instrText>
      </w:r>
      <w:r>
        <w:fldChar w:fldCharType="separate"/>
      </w:r>
      <w:r>
        <w:rPr>
          <w:rFonts w:ascii="Times New Roman" w:hAnsi="Times New Roman" w:eastAsia="Times New Roman" w:cs="Times New Roman"/>
          <w:b w:val="0"/>
          <w:i w:val="0"/>
          <w:smallCaps w:val="0"/>
          <w:strike w:val="0"/>
          <w:color w:val="0B0080"/>
          <w:sz w:val="24"/>
          <w:szCs w:val="24"/>
          <w:u w:val="single"/>
          <w:shd w:val="clear" w:fill="auto"/>
          <w:vertAlign w:val="baseline"/>
          <w:rtl w:val="0"/>
        </w:rPr>
        <w:t>processing</w:t>
      </w:r>
      <w:r>
        <w:rPr>
          <w:rFonts w:ascii="Times New Roman" w:hAnsi="Times New Roman" w:eastAsia="Times New Roman" w:cs="Times New Roman"/>
          <w:b w:val="0"/>
          <w:i w:val="0"/>
          <w:smallCaps w:val="0"/>
          <w:strike w:val="0"/>
          <w:color w:val="0B0080"/>
          <w:sz w:val="24"/>
          <w:szCs w:val="24"/>
          <w:u w:val="single"/>
          <w:shd w:val="clear" w:fill="auto"/>
          <w:vertAlign w:val="baseline"/>
          <w:rtl w:val="0"/>
        </w:rPr>
        <w:fldChar w:fldCharType="end"/>
      </w:r>
      <w:r>
        <w:rPr>
          <w:rFonts w:ascii="Times New Roman" w:hAnsi="Times New Roman" w:eastAsia="Times New Roman" w:cs="Times New Roman"/>
          <w:b w:val="0"/>
          <w:i w:val="0"/>
          <w:smallCaps w:val="0"/>
          <w:strike w:val="0"/>
          <w:color w:val="202122"/>
          <w:sz w:val="24"/>
          <w:szCs w:val="24"/>
          <w:highlight w:val="white"/>
          <w:u w:val="none"/>
          <w:vertAlign w:val="baseline"/>
          <w:rtl w:val="0"/>
        </w:rPr>
        <w:t xml:space="preserve"> and </w:t>
      </w:r>
      <w:r>
        <w:fldChar w:fldCharType="begin"/>
      </w:r>
      <w:r>
        <w:instrText xml:space="preserve"> HYPERLINK "https://en.wikipedia.org/wiki/Predict" \h </w:instrText>
      </w:r>
      <w:r>
        <w:fldChar w:fldCharType="separate"/>
      </w:r>
      <w:r>
        <w:rPr>
          <w:rFonts w:ascii="Times New Roman" w:hAnsi="Times New Roman" w:eastAsia="Times New Roman" w:cs="Times New Roman"/>
          <w:b w:val="0"/>
          <w:i w:val="0"/>
          <w:smallCaps w:val="0"/>
          <w:strike w:val="0"/>
          <w:color w:val="0B0080"/>
          <w:sz w:val="24"/>
          <w:szCs w:val="24"/>
          <w:u w:val="single"/>
          <w:shd w:val="clear" w:fill="auto"/>
          <w:vertAlign w:val="baseline"/>
          <w:rtl w:val="0"/>
        </w:rPr>
        <w:t>making predictions</w:t>
      </w:r>
      <w:r>
        <w:rPr>
          <w:rFonts w:ascii="Times New Roman" w:hAnsi="Times New Roman" w:eastAsia="Times New Roman" w:cs="Times New Roman"/>
          <w:b w:val="0"/>
          <w:i w:val="0"/>
          <w:smallCaps w:val="0"/>
          <w:strike w:val="0"/>
          <w:color w:val="0B0080"/>
          <w:sz w:val="24"/>
          <w:szCs w:val="24"/>
          <w:u w:val="single"/>
          <w:shd w:val="clear" w:fill="auto"/>
          <w:vertAlign w:val="baseline"/>
          <w:rtl w:val="0"/>
        </w:rPr>
        <w:fldChar w:fldCharType="end"/>
      </w:r>
      <w:r>
        <w:rPr>
          <w:rFonts w:ascii="Times New Roman" w:hAnsi="Times New Roman" w:eastAsia="Times New Roman" w:cs="Times New Roman"/>
          <w:b w:val="0"/>
          <w:i w:val="0"/>
          <w:smallCaps w:val="0"/>
          <w:strike w:val="0"/>
          <w:color w:val="202122"/>
          <w:sz w:val="24"/>
          <w:szCs w:val="24"/>
          <w:highlight w:val="white"/>
          <w:u w:val="none"/>
          <w:vertAlign w:val="baseline"/>
          <w:rtl w:val="0"/>
        </w:rPr>
        <w:t xml:space="preserve"> based on </w:t>
      </w:r>
      <w:r>
        <w:fldChar w:fldCharType="begin"/>
      </w:r>
      <w:r>
        <w:instrText xml:space="preserve"> HYPERLINK "https://en.wikipedia.org/wiki/Time_series" \h </w:instrText>
      </w:r>
      <w:r>
        <w:fldChar w:fldCharType="separate"/>
      </w:r>
      <w:r>
        <w:rPr>
          <w:rFonts w:ascii="Times New Roman" w:hAnsi="Times New Roman" w:eastAsia="Times New Roman" w:cs="Times New Roman"/>
          <w:b w:val="0"/>
          <w:i w:val="0"/>
          <w:smallCaps w:val="0"/>
          <w:strike w:val="0"/>
          <w:color w:val="0B0080"/>
          <w:sz w:val="24"/>
          <w:szCs w:val="24"/>
          <w:u w:val="single"/>
          <w:shd w:val="clear" w:fill="auto"/>
          <w:vertAlign w:val="baseline"/>
          <w:rtl w:val="0"/>
        </w:rPr>
        <w:t>time series</w:t>
      </w:r>
      <w:r>
        <w:rPr>
          <w:rFonts w:ascii="Times New Roman" w:hAnsi="Times New Roman" w:eastAsia="Times New Roman" w:cs="Times New Roman"/>
          <w:b w:val="0"/>
          <w:i w:val="0"/>
          <w:smallCaps w:val="0"/>
          <w:strike w:val="0"/>
          <w:color w:val="0B0080"/>
          <w:sz w:val="24"/>
          <w:szCs w:val="24"/>
          <w:u w:val="single"/>
          <w:shd w:val="clear" w:fill="auto"/>
          <w:vertAlign w:val="baseline"/>
          <w:rtl w:val="0"/>
        </w:rPr>
        <w:fldChar w:fldCharType="end"/>
      </w:r>
      <w:r>
        <w:rPr>
          <w:rFonts w:ascii="Times New Roman" w:hAnsi="Times New Roman" w:eastAsia="Times New Roman" w:cs="Times New Roman"/>
          <w:b w:val="0"/>
          <w:i w:val="0"/>
          <w:smallCaps w:val="0"/>
          <w:strike w:val="0"/>
          <w:color w:val="202122"/>
          <w:sz w:val="24"/>
          <w:szCs w:val="24"/>
          <w:highlight w:val="white"/>
          <w:u w:val="none"/>
          <w:vertAlign w:val="baseline"/>
          <w:rtl w:val="0"/>
        </w:rPr>
        <w:t xml:space="preserve"> data, since there can be lags of unknown duration between important events in a time series. LSTMs were developed to deal with the </w:t>
      </w:r>
      <w:r>
        <w:fldChar w:fldCharType="begin"/>
      </w:r>
      <w:r>
        <w:instrText xml:space="preserve"> HYPERLINK "https://en.wikipedia.org/wiki/Vanishing_gradient_problem" \h </w:instrText>
      </w:r>
      <w:r>
        <w:fldChar w:fldCharType="separate"/>
      </w:r>
      <w:r>
        <w:rPr>
          <w:rFonts w:ascii="Times New Roman" w:hAnsi="Times New Roman" w:eastAsia="Times New Roman" w:cs="Times New Roman"/>
          <w:b w:val="0"/>
          <w:i w:val="0"/>
          <w:smallCaps w:val="0"/>
          <w:strike w:val="0"/>
          <w:color w:val="0B0080"/>
          <w:sz w:val="24"/>
          <w:szCs w:val="24"/>
          <w:u w:val="single"/>
          <w:shd w:val="clear" w:fill="auto"/>
          <w:vertAlign w:val="baseline"/>
          <w:rtl w:val="0"/>
        </w:rPr>
        <w:t>vanishing gradient problem</w:t>
      </w:r>
      <w:r>
        <w:rPr>
          <w:rFonts w:ascii="Times New Roman" w:hAnsi="Times New Roman" w:eastAsia="Times New Roman" w:cs="Times New Roman"/>
          <w:b w:val="0"/>
          <w:i w:val="0"/>
          <w:smallCaps w:val="0"/>
          <w:strike w:val="0"/>
          <w:color w:val="0B0080"/>
          <w:sz w:val="24"/>
          <w:szCs w:val="24"/>
          <w:u w:val="single"/>
          <w:shd w:val="clear" w:fill="auto"/>
          <w:vertAlign w:val="baseline"/>
          <w:rtl w:val="0"/>
        </w:rPr>
        <w:fldChar w:fldCharType="end"/>
      </w:r>
      <w:r>
        <w:rPr>
          <w:rFonts w:ascii="Times New Roman" w:hAnsi="Times New Roman" w:eastAsia="Times New Roman" w:cs="Times New Roman"/>
          <w:b w:val="0"/>
          <w:i w:val="0"/>
          <w:smallCaps w:val="0"/>
          <w:strike w:val="0"/>
          <w:color w:val="202122"/>
          <w:sz w:val="24"/>
          <w:szCs w:val="24"/>
          <w:highlight w:val="white"/>
          <w:u w:val="none"/>
          <w:vertAlign w:val="baseline"/>
          <w:rtl w:val="0"/>
        </w:rPr>
        <w:t xml:space="preserve"> that can be encountered when training traditional RNNs. Relative insensitivity to gap length is an advantage of LSTM over RNNs, </w:t>
      </w:r>
      <w:r>
        <w:fldChar w:fldCharType="begin"/>
      </w:r>
      <w:r>
        <w:instrText xml:space="preserve"> HYPERLINK "https://en.wikipedia.org/wiki/Hidden_Markov_models" \h </w:instrText>
      </w:r>
      <w:r>
        <w:fldChar w:fldCharType="separate"/>
      </w:r>
      <w:r>
        <w:rPr>
          <w:rFonts w:ascii="Times New Roman" w:hAnsi="Times New Roman" w:eastAsia="Times New Roman" w:cs="Times New Roman"/>
          <w:b w:val="0"/>
          <w:i w:val="0"/>
          <w:smallCaps w:val="0"/>
          <w:strike w:val="0"/>
          <w:color w:val="0B0080"/>
          <w:sz w:val="24"/>
          <w:szCs w:val="24"/>
          <w:u w:val="single"/>
          <w:shd w:val="clear" w:fill="auto"/>
          <w:vertAlign w:val="baseline"/>
          <w:rtl w:val="0"/>
        </w:rPr>
        <w:t>hidden Markov models</w:t>
      </w:r>
      <w:r>
        <w:rPr>
          <w:rFonts w:ascii="Times New Roman" w:hAnsi="Times New Roman" w:eastAsia="Times New Roman" w:cs="Times New Roman"/>
          <w:b w:val="0"/>
          <w:i w:val="0"/>
          <w:smallCaps w:val="0"/>
          <w:strike w:val="0"/>
          <w:color w:val="0B0080"/>
          <w:sz w:val="24"/>
          <w:szCs w:val="24"/>
          <w:u w:val="single"/>
          <w:shd w:val="clear" w:fill="auto"/>
          <w:vertAlign w:val="baseline"/>
          <w:rtl w:val="0"/>
        </w:rPr>
        <w:fldChar w:fldCharType="end"/>
      </w:r>
      <w:r>
        <w:rPr>
          <w:rFonts w:ascii="Times New Roman" w:hAnsi="Times New Roman" w:eastAsia="Times New Roman" w:cs="Times New Roman"/>
          <w:b w:val="0"/>
          <w:i w:val="0"/>
          <w:smallCaps w:val="0"/>
          <w:strike w:val="0"/>
          <w:color w:val="202122"/>
          <w:sz w:val="24"/>
          <w:szCs w:val="24"/>
          <w:highlight w:val="white"/>
          <w:u w:val="none"/>
          <w:vertAlign w:val="baseline"/>
          <w:rtl w:val="0"/>
        </w:rPr>
        <w:t xml:space="preserve"> and other sequence learning methods in numerous applications.</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Arial" w:hAnsi="Arial" w:eastAsia="Arial" w:cs="Arial"/>
          <w:b w:val="0"/>
          <w:i w:val="0"/>
          <w:smallCaps w:val="0"/>
          <w:strike w:val="0"/>
          <w:color w:val="000000"/>
          <w:sz w:val="22"/>
          <w:szCs w:val="22"/>
          <w:u w:val="none"/>
          <w:shd w:val="clear" w:fill="auto"/>
          <w:vertAlign w:val="baseline"/>
        </w:rPr>
      </w:pPr>
      <w:r>
        <w:rPr>
          <w:rFonts w:ascii="Times New Roman" w:hAnsi="Times New Roman" w:eastAsia="Times New Roman" w:cs="Times New Roman"/>
          <w:b/>
          <w:i w:val="0"/>
          <w:smallCaps w:val="0"/>
          <w:strike w:val="0"/>
          <w:color w:val="000000"/>
          <w:sz w:val="32"/>
          <w:szCs w:val="32"/>
          <w:u w:val="none"/>
          <w:shd w:val="clear" w:fill="auto"/>
          <w:vertAlign w:val="baseline"/>
          <w:rtl w:val="0"/>
        </w:rPr>
        <w:t xml:space="preserve">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i w:val="0"/>
          <w:smallCaps w:val="0"/>
          <w:strike w:val="0"/>
          <w:color w:val="000000"/>
          <w:sz w:val="32"/>
          <w:szCs w:val="32"/>
          <w:u w:val="none"/>
          <w:shd w:val="clear" w:fill="auto"/>
          <w:vertAlign w:val="baseline"/>
        </w:rPr>
      </w:pPr>
      <w:r>
        <w:rPr>
          <w:rFonts w:ascii="Times New Roman" w:hAnsi="Times New Roman" w:eastAsia="Times New Roman" w:cs="Times New Roman"/>
          <w:b/>
          <w:i w:val="0"/>
          <w:smallCaps w:val="0"/>
          <w:strike w:val="0"/>
          <w:color w:val="000000"/>
          <w:sz w:val="32"/>
          <w:szCs w:val="32"/>
          <w:u w:val="none"/>
          <w:shd w:val="clear" w:fill="auto"/>
          <w:vertAlign w:val="baseline"/>
          <w:rtl w:val="0"/>
        </w:rPr>
        <w:t xml:space="preserve">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i w:val="0"/>
          <w:smallCaps w:val="0"/>
          <w:strike w:val="0"/>
          <w:color w:val="000000"/>
          <w:sz w:val="36"/>
          <w:szCs w:val="36"/>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i w:val="0"/>
          <w:smallCaps w:val="0"/>
          <w:strike w:val="0"/>
          <w:color w:val="000000"/>
          <w:sz w:val="36"/>
          <w:szCs w:val="36"/>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i w:val="0"/>
          <w:smallCaps w:val="0"/>
          <w:strike w:val="0"/>
          <w:color w:val="000000"/>
          <w:sz w:val="36"/>
          <w:szCs w:val="36"/>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i w:val="0"/>
          <w:smallCaps w:val="0"/>
          <w:strike w:val="0"/>
          <w:color w:val="000000"/>
          <w:sz w:val="36"/>
          <w:szCs w:val="36"/>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i w:val="0"/>
          <w:smallCaps w:val="0"/>
          <w:strike w:val="0"/>
          <w:color w:val="000000"/>
          <w:sz w:val="36"/>
          <w:szCs w:val="36"/>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i w:val="0"/>
          <w:smallCaps w:val="0"/>
          <w:strike w:val="0"/>
          <w:color w:val="000000"/>
          <w:sz w:val="36"/>
          <w:szCs w:val="36"/>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i w:val="0"/>
          <w:smallCaps w:val="0"/>
          <w:strike w:val="0"/>
          <w:color w:val="000000"/>
          <w:sz w:val="36"/>
          <w:szCs w:val="36"/>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i w:val="0"/>
          <w:smallCaps w:val="0"/>
          <w:strike w:val="0"/>
          <w:color w:val="000000"/>
          <w:sz w:val="36"/>
          <w:szCs w:val="36"/>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i w:val="0"/>
          <w:smallCaps w:val="0"/>
          <w:strike w:val="0"/>
          <w:color w:val="000000"/>
          <w:sz w:val="36"/>
          <w:szCs w:val="36"/>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i w:val="0"/>
          <w:smallCaps w:val="0"/>
          <w:strike w:val="0"/>
          <w:color w:val="000000"/>
          <w:sz w:val="36"/>
          <w:szCs w:val="36"/>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i w:val="0"/>
          <w:smallCaps w:val="0"/>
          <w:strike w:val="0"/>
          <w:color w:val="000000"/>
          <w:sz w:val="36"/>
          <w:szCs w:val="36"/>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i w:val="0"/>
          <w:smallCaps w:val="0"/>
          <w:strike w:val="0"/>
          <w:color w:val="000000"/>
          <w:sz w:val="36"/>
          <w:szCs w:val="36"/>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i w:val="0"/>
          <w:smallCaps w:val="0"/>
          <w:strike w:val="0"/>
          <w:color w:val="000000"/>
          <w:sz w:val="36"/>
          <w:szCs w:val="36"/>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i w:val="0"/>
          <w:smallCaps w:val="0"/>
          <w:strike w:val="0"/>
          <w:color w:val="000000"/>
          <w:sz w:val="36"/>
          <w:szCs w:val="36"/>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i w:val="0"/>
          <w:smallCaps w:val="0"/>
          <w:strike w:val="0"/>
          <w:color w:val="000000"/>
          <w:sz w:val="36"/>
          <w:szCs w:val="36"/>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i w:val="0"/>
          <w:smallCaps w:val="0"/>
          <w:strike w:val="0"/>
          <w:color w:val="000000"/>
          <w:sz w:val="36"/>
          <w:szCs w:val="36"/>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i w:val="0"/>
          <w:smallCaps w:val="0"/>
          <w:strike w:val="0"/>
          <w:color w:val="000000"/>
          <w:sz w:val="36"/>
          <w:szCs w:val="36"/>
          <w:u w:val="none"/>
          <w:shd w:val="clear" w:fill="auto"/>
          <w:vertAlign w:val="baseline"/>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outlineLvl w:val="0"/>
        <w:rPr>
          <w:rFonts w:ascii="Arial" w:hAnsi="Arial" w:eastAsia="Arial" w:cs="Arial"/>
          <w:b w:val="0"/>
          <w:i w:val="0"/>
          <w:smallCaps w:val="0"/>
          <w:strike w:val="0"/>
          <w:color w:val="000000"/>
          <w:sz w:val="22"/>
          <w:szCs w:val="22"/>
          <w:u w:val="none"/>
          <w:shd w:val="clear" w:fill="auto"/>
          <w:vertAlign w:val="baseline"/>
        </w:rPr>
      </w:pPr>
      <w:bookmarkStart w:id="22" w:name="_Toc14939"/>
      <w:r>
        <w:rPr>
          <w:rFonts w:ascii="Times New Roman" w:hAnsi="Times New Roman" w:eastAsia="Times New Roman" w:cs="Times New Roman"/>
          <w:b/>
          <w:i w:val="0"/>
          <w:smallCaps w:val="0"/>
          <w:strike w:val="0"/>
          <w:color w:val="000000"/>
          <w:sz w:val="36"/>
          <w:szCs w:val="36"/>
          <w:u w:val="none"/>
          <w:shd w:val="clear" w:fill="auto"/>
          <w:vertAlign w:val="baseline"/>
          <w:rtl w:val="0"/>
        </w:rPr>
        <w:t>CHAPTER 3</w:t>
      </w:r>
      <w:bookmarkEnd w:id="22"/>
    </w:p>
    <w:p>
      <w:pPr>
        <w:jc w:val="both"/>
        <w:rPr>
          <w:rFonts w:ascii="Times New Roman" w:hAnsi="Times New Roman" w:eastAsia="Times New Roman" w:cs="Times New Roman"/>
          <w:b/>
          <w:sz w:val="24"/>
          <w:szCs w:val="24"/>
        </w:rPr>
      </w:pPr>
    </w:p>
    <w:p>
      <w:pPr>
        <w:jc w:val="center"/>
        <w:outlineLvl w:val="0"/>
      </w:pPr>
      <w:r>
        <w:rPr>
          <w:rFonts w:ascii="Times New Roman" w:hAnsi="Times New Roman" w:eastAsia="Times New Roman" w:cs="Times New Roman"/>
          <w:b/>
          <w:sz w:val="36"/>
          <w:szCs w:val="36"/>
          <w:rtl w:val="0"/>
        </w:rPr>
        <w:t xml:space="preserve"> </w:t>
      </w:r>
      <w:bookmarkStart w:id="23" w:name="_Toc32148"/>
      <w:r>
        <w:rPr>
          <w:rFonts w:ascii="Times New Roman" w:hAnsi="Times New Roman" w:eastAsia="Times New Roman" w:cs="Times New Roman"/>
          <w:b/>
          <w:sz w:val="36"/>
          <w:szCs w:val="36"/>
          <w:rtl w:val="0"/>
        </w:rPr>
        <w:t>PYTHON</w:t>
      </w:r>
      <w:bookmarkEnd w:id="23"/>
    </w:p>
    <w:p>
      <w:r>
        <w:rPr>
          <w:rFonts w:ascii="Times New Roman" w:hAnsi="Times New Roman" w:eastAsia="Times New Roman" w:cs="Times New Roman"/>
          <w:sz w:val="24"/>
          <w:szCs w:val="24"/>
          <w:rtl w:val="0"/>
        </w:rPr>
        <w:t>Basic programming language used for machine learning is : PYTHON</w:t>
      </w:r>
    </w:p>
    <w:p>
      <w:pPr>
        <w:rPr>
          <w:rFonts w:ascii="Times New Roman" w:hAnsi="Times New Roman" w:eastAsia="Times New Roman" w:cs="Times New Roman"/>
          <w:sz w:val="24"/>
          <w:szCs w:val="24"/>
        </w:rPr>
      </w:pPr>
    </w:p>
    <w:p>
      <w:pPr>
        <w:outlineLvl w:val="0"/>
      </w:pPr>
      <w:bookmarkStart w:id="24" w:name="_Toc10299"/>
      <w:r>
        <w:rPr>
          <w:rFonts w:ascii="Times New Roman" w:hAnsi="Times New Roman" w:eastAsia="Times New Roman" w:cs="Times New Roman"/>
          <w:sz w:val="28"/>
          <w:szCs w:val="28"/>
          <w:rtl w:val="0"/>
        </w:rPr>
        <w:t>3.1 INTRODUCTION TO PYTHON:</w:t>
      </w:r>
      <w:bookmarkEnd w:id="24"/>
    </w:p>
    <w:p>
      <w:r>
        <w:rPr>
          <w:rFonts w:ascii="Times New Roman" w:hAnsi="Times New Roman" w:eastAsia="Times New Roman" w:cs="Times New Roman"/>
          <w:sz w:val="24"/>
          <w:szCs w:val="24"/>
          <w:rtl w:val="0"/>
        </w:rPr>
        <w:t>● Python is a high-level, interpreted, interactive and object-oriented scripting language.</w:t>
      </w:r>
    </w:p>
    <w:p>
      <w:r>
        <w:rPr>
          <w:rFonts w:ascii="Times New Roman" w:hAnsi="Times New Roman" w:eastAsia="Times New Roman" w:cs="Times New Roman"/>
          <w:sz w:val="24"/>
          <w:szCs w:val="24"/>
          <w:rtl w:val="0"/>
        </w:rPr>
        <w:t xml:space="preserve"> </w:t>
      </w:r>
    </w:p>
    <w:p>
      <w:r>
        <w:rPr>
          <w:rFonts w:ascii="Times New Roman" w:hAnsi="Times New Roman" w:eastAsia="Times New Roman" w:cs="Times New Roman"/>
          <w:sz w:val="24"/>
          <w:szCs w:val="24"/>
          <w:rtl w:val="0"/>
        </w:rPr>
        <w:t>● Python is a general purpose programming language that is often applied in scripting roles.</w:t>
      </w:r>
    </w:p>
    <w:p>
      <w:pPr>
        <w:rPr>
          <w:rFonts w:ascii="Times New Roman" w:hAnsi="Times New Roman" w:eastAsia="Times New Roman" w:cs="Times New Roman"/>
          <w:sz w:val="24"/>
          <w:szCs w:val="24"/>
        </w:rPr>
      </w:pPr>
    </w:p>
    <w:p>
      <w:r>
        <w:rPr>
          <w:rFonts w:ascii="Times New Roman" w:hAnsi="Times New Roman" w:eastAsia="Times New Roman" w:cs="Times New Roman"/>
          <w:sz w:val="24"/>
          <w:szCs w:val="24"/>
          <w:rtl w:val="0"/>
        </w:rPr>
        <w:t xml:space="preserve"> ● Python is Interpreted: Python is processed at runtime by the interpreter. You do not need to compile your program before executing it. This is like PERL and PHP.</w:t>
      </w:r>
    </w:p>
    <w:p>
      <w:pPr>
        <w:rPr>
          <w:rFonts w:ascii="Times New Roman" w:hAnsi="Times New Roman" w:eastAsia="Times New Roman" w:cs="Times New Roman"/>
          <w:sz w:val="24"/>
          <w:szCs w:val="24"/>
        </w:rPr>
      </w:pPr>
    </w:p>
    <w:p>
      <w:r>
        <w:rPr>
          <w:rFonts w:ascii="Times New Roman" w:hAnsi="Times New Roman" w:eastAsia="Times New Roman" w:cs="Times New Roman"/>
          <w:sz w:val="24"/>
          <w:szCs w:val="24"/>
          <w:rtl w:val="0"/>
        </w:rPr>
        <w:t>● Python is Interactive: You can sit at a Python prompt and interact with the interpreter directly to write your programs.</w:t>
      </w:r>
    </w:p>
    <w:p>
      <w:pPr>
        <w:rPr>
          <w:rFonts w:ascii="Times New Roman" w:hAnsi="Times New Roman" w:eastAsia="Times New Roman" w:cs="Times New Roman"/>
          <w:sz w:val="24"/>
          <w:szCs w:val="24"/>
        </w:rPr>
      </w:pPr>
    </w:p>
    <w:p>
      <w:r>
        <w:rPr>
          <w:rFonts w:ascii="Times New Roman" w:hAnsi="Times New Roman" w:eastAsia="Times New Roman" w:cs="Times New Roman"/>
          <w:sz w:val="24"/>
          <w:szCs w:val="24"/>
          <w:rtl w:val="0"/>
        </w:rPr>
        <w:t>● Python is Object-Oriented: Python supports the Object-Oriented style or technique of programming that encapsulates code within objects.</w:t>
      </w:r>
    </w:p>
    <w:p>
      <w:pPr>
        <w:rPr>
          <w:rFonts w:ascii="Times New Roman" w:hAnsi="Times New Roman" w:eastAsia="Times New Roman" w:cs="Times New Roman"/>
          <w:sz w:val="24"/>
          <w:szCs w:val="24"/>
        </w:rPr>
      </w:pPr>
    </w:p>
    <w:p>
      <w:pPr>
        <w:outlineLvl w:val="0"/>
      </w:pPr>
      <w:bookmarkStart w:id="25" w:name="_Toc5629"/>
      <w:r>
        <w:rPr>
          <w:rFonts w:ascii="Times New Roman" w:hAnsi="Times New Roman" w:eastAsia="Times New Roman" w:cs="Times New Roman"/>
          <w:sz w:val="28"/>
          <w:szCs w:val="28"/>
          <w:rtl w:val="0"/>
        </w:rPr>
        <w:t>3.2 HISTORY OF PYTHON:</w:t>
      </w:r>
      <w:bookmarkEnd w:id="25"/>
    </w:p>
    <w:p>
      <w:r>
        <w:rPr>
          <w:rFonts w:ascii="Times New Roman" w:hAnsi="Times New Roman" w:eastAsia="Times New Roman" w:cs="Times New Roman"/>
          <w:sz w:val="24"/>
          <w:szCs w:val="24"/>
          <w:rtl w:val="0"/>
        </w:rPr>
        <w:t>● Python was developed by GUIDO VAN ROSSUM in early 1990’s</w:t>
      </w:r>
    </w:p>
    <w:p>
      <w:pPr>
        <w:rPr>
          <w:rFonts w:ascii="Times New Roman" w:hAnsi="Times New Roman" w:eastAsia="Times New Roman" w:cs="Times New Roman"/>
          <w:sz w:val="24"/>
          <w:szCs w:val="24"/>
        </w:rPr>
      </w:pPr>
    </w:p>
    <w:p>
      <w:r>
        <w:rPr>
          <w:rFonts w:ascii="Times New Roman" w:hAnsi="Times New Roman" w:eastAsia="Times New Roman" w:cs="Times New Roman"/>
          <w:sz w:val="24"/>
          <w:szCs w:val="24"/>
          <w:rtl w:val="0"/>
        </w:rPr>
        <w:t xml:space="preserve"> ● Its latest version is 3.7 , it is generally called as python3</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outlineLvl w:val="0"/>
      </w:pPr>
      <w:bookmarkStart w:id="26" w:name="_Toc25474"/>
      <w:r>
        <w:rPr>
          <w:rFonts w:ascii="Times New Roman" w:hAnsi="Times New Roman" w:eastAsia="Times New Roman" w:cs="Times New Roman"/>
          <w:sz w:val="28"/>
          <w:szCs w:val="28"/>
          <w:rtl w:val="0"/>
        </w:rPr>
        <w:t>3.3 FEATURES OF PYTHON:</w:t>
      </w:r>
      <w:bookmarkEnd w:id="26"/>
    </w:p>
    <w:p>
      <w:r>
        <w:rPr>
          <w:rFonts w:ascii="Times New Roman" w:hAnsi="Times New Roman" w:eastAsia="Times New Roman" w:cs="Times New Roman"/>
          <w:sz w:val="24"/>
          <w:szCs w:val="24"/>
          <w:rtl w:val="0"/>
        </w:rPr>
        <w:t>● Easy-to-learn: Python has few keywords, simple structure, and a clearly defined syntax, This allows the student to pick up the language quickly.</w:t>
      </w:r>
    </w:p>
    <w:p>
      <w:pPr>
        <w:rPr>
          <w:rFonts w:ascii="Times New Roman" w:hAnsi="Times New Roman" w:eastAsia="Times New Roman" w:cs="Times New Roman"/>
          <w:sz w:val="24"/>
          <w:szCs w:val="24"/>
        </w:rPr>
      </w:pPr>
    </w:p>
    <w:p>
      <w:r>
        <w:rPr>
          <w:rFonts w:ascii="Times New Roman" w:hAnsi="Times New Roman" w:eastAsia="Times New Roman" w:cs="Times New Roman"/>
          <w:sz w:val="24"/>
          <w:szCs w:val="24"/>
          <w:rtl w:val="0"/>
        </w:rPr>
        <w:t>● Easy-to-read: Python code is more clearly defined and visible to the eyes.</w:t>
      </w:r>
    </w:p>
    <w:p>
      <w:pPr>
        <w:rPr>
          <w:rFonts w:ascii="Times New Roman" w:hAnsi="Times New Roman" w:eastAsia="Times New Roman" w:cs="Times New Roman"/>
          <w:sz w:val="24"/>
          <w:szCs w:val="24"/>
        </w:rPr>
      </w:pPr>
    </w:p>
    <w:p>
      <w:r>
        <w:rPr>
          <w:rFonts w:ascii="Times New Roman" w:hAnsi="Times New Roman" w:eastAsia="Times New Roman" w:cs="Times New Roman"/>
          <w:sz w:val="24"/>
          <w:szCs w:val="24"/>
          <w:rtl w:val="0"/>
        </w:rPr>
        <w:t>● Easy-to-maintain: Python's source code is fairly easy-to-maintaining.</w:t>
      </w:r>
    </w:p>
    <w:p>
      <w:pPr>
        <w:rPr>
          <w:rFonts w:ascii="Times New Roman" w:hAnsi="Times New Roman" w:eastAsia="Times New Roman" w:cs="Times New Roman"/>
          <w:sz w:val="24"/>
          <w:szCs w:val="24"/>
        </w:rPr>
      </w:pPr>
    </w:p>
    <w:p>
      <w:r>
        <w:rPr>
          <w:rFonts w:ascii="Times New Roman" w:hAnsi="Times New Roman" w:eastAsia="Times New Roman" w:cs="Times New Roman"/>
          <w:sz w:val="24"/>
          <w:szCs w:val="24"/>
          <w:rtl w:val="0"/>
        </w:rPr>
        <w:t>● A broad standard library: Python's bulk of the library is very portable and cross-platform compatible on UNIX, Windows, and Macintosh.</w:t>
      </w:r>
    </w:p>
    <w:p>
      <w:pPr>
        <w:rPr>
          <w:rFonts w:ascii="Times New Roman" w:hAnsi="Times New Roman" w:eastAsia="Times New Roman" w:cs="Times New Roman"/>
          <w:sz w:val="24"/>
          <w:szCs w:val="24"/>
        </w:rPr>
      </w:pPr>
    </w:p>
    <w:p>
      <w:r>
        <w:rPr>
          <w:rFonts w:ascii="Times New Roman" w:hAnsi="Times New Roman" w:eastAsia="Times New Roman" w:cs="Times New Roman"/>
          <w:sz w:val="24"/>
          <w:szCs w:val="24"/>
          <w:rtl w:val="0"/>
        </w:rPr>
        <w:t>● Portable: Python can run on a wide variety of hardware platforms and has the same interface on all platforms.</w:t>
      </w:r>
    </w:p>
    <w:p>
      <w:pPr>
        <w:widowControl/>
        <w:ind w:left="720" w:firstLine="0"/>
        <w:rPr>
          <w:rFonts w:ascii="Times New Roman" w:hAnsi="Times New Roman" w:eastAsia="Times New Roman" w:cs="Times New Roman"/>
          <w:color w:val="000000"/>
          <w:sz w:val="24"/>
          <w:szCs w:val="24"/>
        </w:rPr>
      </w:pPr>
    </w:p>
    <w:p>
      <w:r>
        <w:rPr>
          <w:rFonts w:ascii="Times New Roman" w:hAnsi="Times New Roman" w:eastAsia="Times New Roman" w:cs="Times New Roman"/>
          <w:sz w:val="24"/>
          <w:szCs w:val="24"/>
          <w:rtl w:val="0"/>
        </w:rPr>
        <w:t>● Extendable: You can add low-level modules to the Python interpreter. These modules enable programmers to add to or customize their tools to be more efficient.</w:t>
      </w:r>
    </w:p>
    <w:p>
      <w:pPr>
        <w:rPr>
          <w:rFonts w:ascii="Times New Roman" w:hAnsi="Times New Roman" w:eastAsia="Times New Roman" w:cs="Times New Roman"/>
          <w:sz w:val="24"/>
          <w:szCs w:val="24"/>
        </w:rPr>
      </w:pPr>
    </w:p>
    <w:p>
      <w:r>
        <w:rPr>
          <w:rFonts w:ascii="Times New Roman" w:hAnsi="Times New Roman" w:eastAsia="Times New Roman" w:cs="Times New Roman"/>
          <w:sz w:val="24"/>
          <w:szCs w:val="24"/>
          <w:rtl w:val="0"/>
        </w:rPr>
        <w:t xml:space="preserve"> ● Databases: Python provides interfaces to all major commercial databases.</w:t>
      </w:r>
    </w:p>
    <w:p>
      <w:pPr>
        <w:rPr>
          <w:rFonts w:ascii="Times New Roman" w:hAnsi="Times New Roman" w:eastAsia="Times New Roman" w:cs="Times New Roman"/>
          <w:sz w:val="24"/>
          <w:szCs w:val="24"/>
        </w:rPr>
      </w:pPr>
    </w:p>
    <w:p>
      <w:r>
        <w:rPr>
          <w:rFonts w:ascii="Times New Roman" w:hAnsi="Times New Roman" w:eastAsia="Times New Roman" w:cs="Times New Roman"/>
          <w:sz w:val="24"/>
          <w:szCs w:val="24"/>
          <w:rtl w:val="0"/>
        </w:rPr>
        <w:t>● GUI Programming: Python supports GUI applications that can be created and ported to many system calls, libraries and windows systems, such as Windows MFC, Macintosh, and the X Window system of Unix.</w:t>
      </w:r>
    </w:p>
    <w:p>
      <w:pPr>
        <w:rPr>
          <w:rFonts w:ascii="Times New Roman" w:hAnsi="Times New Roman" w:eastAsia="Times New Roman" w:cs="Times New Roman"/>
          <w:sz w:val="24"/>
          <w:szCs w:val="24"/>
        </w:rPr>
      </w:pPr>
    </w:p>
    <w:p>
      <w:pPr>
        <w:outlineLvl w:val="0"/>
      </w:pPr>
      <w:bookmarkStart w:id="27" w:name="_Toc22212"/>
      <w:r>
        <w:rPr>
          <w:rFonts w:ascii="Times New Roman" w:hAnsi="Times New Roman" w:eastAsia="Times New Roman" w:cs="Times New Roman"/>
          <w:sz w:val="28"/>
          <w:szCs w:val="28"/>
          <w:rtl w:val="0"/>
        </w:rPr>
        <w:t>3.4 HOW TO SETUP PYTHON:</w:t>
      </w:r>
      <w:bookmarkEnd w:id="27"/>
    </w:p>
    <w:p>
      <w:pPr>
        <w:rPr>
          <w:rFonts w:ascii="Times New Roman" w:hAnsi="Times New Roman" w:eastAsia="Times New Roman" w:cs="Times New Roman"/>
          <w:sz w:val="28"/>
          <w:szCs w:val="28"/>
        </w:rPr>
      </w:pPr>
    </w:p>
    <w:p>
      <w:r>
        <w:rPr>
          <w:rFonts w:ascii="Times New Roman" w:hAnsi="Times New Roman" w:eastAsia="Times New Roman" w:cs="Times New Roman"/>
          <w:sz w:val="24"/>
          <w:szCs w:val="24"/>
          <w:rtl w:val="0"/>
        </w:rPr>
        <w:t>● Python is available on a wide variety of platforms including Linux and Mac OS X. Let's understand how to set up our Python environment.</w:t>
      </w:r>
    </w:p>
    <w:p>
      <w:pPr>
        <w:rPr>
          <w:rFonts w:ascii="Times New Roman" w:hAnsi="Times New Roman" w:eastAsia="Times New Roman" w:cs="Times New Roman"/>
          <w:sz w:val="24"/>
          <w:szCs w:val="24"/>
        </w:rPr>
      </w:pPr>
    </w:p>
    <w:p>
      <w:r>
        <w:rPr>
          <w:rFonts w:ascii="Times New Roman" w:hAnsi="Times New Roman" w:eastAsia="Times New Roman" w:cs="Times New Roman"/>
          <w:sz w:val="24"/>
          <w:szCs w:val="24"/>
          <w:rtl w:val="0"/>
        </w:rPr>
        <w:t>● The most up-to-date and current source code, binaries, documentation, news, etc., is available on the official website of Python.</w:t>
      </w:r>
    </w:p>
    <w:p>
      <w:pPr>
        <w:rPr>
          <w:rFonts w:ascii="Times New Roman" w:hAnsi="Times New Roman" w:eastAsia="Times New Roman" w:cs="Times New Roman"/>
          <w:sz w:val="24"/>
          <w:szCs w:val="24"/>
        </w:rPr>
      </w:pPr>
    </w:p>
    <w:p>
      <w:pPr>
        <w:outlineLvl w:val="1"/>
      </w:pPr>
      <w:bookmarkStart w:id="28" w:name="_Toc18684"/>
      <w:r>
        <w:rPr>
          <w:rFonts w:ascii="Times New Roman" w:hAnsi="Times New Roman" w:eastAsia="Times New Roman" w:cs="Times New Roman"/>
          <w:sz w:val="28"/>
          <w:szCs w:val="28"/>
          <w:rtl w:val="0"/>
        </w:rPr>
        <w:t>3.4.1 Installation(using python IDLE):</w:t>
      </w:r>
      <w:bookmarkEnd w:id="28"/>
    </w:p>
    <w:p>
      <w:r>
        <w:rPr>
          <w:rFonts w:ascii="Times New Roman" w:hAnsi="Times New Roman" w:eastAsia="Times New Roman" w:cs="Times New Roman"/>
          <w:sz w:val="24"/>
          <w:szCs w:val="24"/>
          <w:rtl w:val="0"/>
        </w:rPr>
        <w:t>● Installing python is generally easy, and nowadays many Linux and Mac OS distributions include a recent python.</w:t>
      </w:r>
    </w:p>
    <w:p>
      <w:pPr>
        <w:rPr>
          <w:rFonts w:ascii="Times New Roman" w:hAnsi="Times New Roman" w:eastAsia="Times New Roman" w:cs="Times New Roman"/>
          <w:sz w:val="24"/>
          <w:szCs w:val="24"/>
        </w:rPr>
      </w:pPr>
    </w:p>
    <w:p>
      <w:r>
        <w:rPr>
          <w:rFonts w:ascii="Times New Roman" w:hAnsi="Times New Roman" w:eastAsia="Times New Roman" w:cs="Times New Roman"/>
          <w:sz w:val="24"/>
          <w:szCs w:val="24"/>
          <w:rtl w:val="0"/>
        </w:rPr>
        <w:t>● Download python from www.python.org</w:t>
      </w:r>
    </w:p>
    <w:p>
      <w:pPr>
        <w:rPr>
          <w:rFonts w:ascii="Times New Roman" w:hAnsi="Times New Roman" w:eastAsia="Times New Roman" w:cs="Times New Roman"/>
          <w:sz w:val="24"/>
          <w:szCs w:val="24"/>
        </w:rPr>
      </w:pPr>
    </w:p>
    <w:p>
      <w:r>
        <w:rPr>
          <w:rFonts w:ascii="Times New Roman" w:hAnsi="Times New Roman" w:eastAsia="Times New Roman" w:cs="Times New Roman"/>
          <w:sz w:val="24"/>
          <w:szCs w:val="24"/>
          <w:rtl w:val="0"/>
        </w:rPr>
        <w:t>● When the download is completed, double click the file and follow the instructions to install it.</w:t>
      </w:r>
    </w:p>
    <w:p>
      <w:pPr>
        <w:rPr>
          <w:rFonts w:ascii="Times New Roman" w:hAnsi="Times New Roman" w:eastAsia="Times New Roman" w:cs="Times New Roman"/>
          <w:sz w:val="24"/>
          <w:szCs w:val="24"/>
        </w:rPr>
      </w:pPr>
    </w:p>
    <w:p>
      <w:r>
        <w:rPr>
          <w:rFonts w:ascii="Times New Roman" w:hAnsi="Times New Roman" w:eastAsia="Times New Roman" w:cs="Times New Roman"/>
          <w:sz w:val="24"/>
          <w:szCs w:val="24"/>
          <w:rtl w:val="0"/>
        </w:rPr>
        <w:t>● When python is installed, a program called IDLE is also installed along with it. It provides a graphical user interface to work with python.</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widowControl/>
        <w:ind w:left="720" w:firstLine="0"/>
        <w:rPr>
          <w:rFonts w:ascii="Times New Roman" w:hAnsi="Times New Roman" w:eastAsia="Times New Roman" w:cs="Times New Roman"/>
          <w:color w:val="000000"/>
          <w:sz w:val="24"/>
          <w:szCs w:val="24"/>
        </w:rPr>
      </w:pPr>
    </w:p>
    <w:p>
      <w:r>
        <w:drawing>
          <wp:inline distT="0" distB="0" distL="0" distR="0">
            <wp:extent cx="5943600" cy="2877820"/>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16" name="image13.png"/>
                    <pic:cNvPicPr preferRelativeResize="0"/>
                  </pic:nvPicPr>
                  <pic:blipFill>
                    <a:blip r:embed="rId14"/>
                    <a:srcRect/>
                    <a:stretch>
                      <a:fillRect/>
                    </a:stretch>
                  </pic:blipFill>
                  <pic:spPr>
                    <a:xfrm>
                      <a:off x="0" y="0"/>
                      <a:ext cx="5943600" cy="2877820"/>
                    </a:xfrm>
                    <a:prstGeom prst="rect">
                      <a:avLst/>
                    </a:prstGeom>
                  </pic:spPr>
                </pic:pic>
              </a:graphicData>
            </a:graphic>
          </wp:inline>
        </w:drawing>
      </w:r>
    </w:p>
    <w:p>
      <w:r>
        <w:rPr>
          <w:rtl w:val="0"/>
        </w:rPr>
        <w:t xml:space="preserve">                                                 Figure </w:t>
      </w:r>
      <w:r>
        <w:rPr>
          <w:rFonts w:hint="default"/>
          <w:rtl w:val="0"/>
          <w:lang w:val="en-IN"/>
        </w:rPr>
        <w:t>3.4.1.1</w:t>
      </w:r>
      <w:r>
        <w:rPr>
          <w:rtl w:val="0"/>
        </w:rPr>
        <w:t>:Python download</w:t>
      </w:r>
    </w:p>
    <w:p>
      <w:pPr>
        <w:outlineLvl w:val="1"/>
      </w:pPr>
      <w:bookmarkStart w:id="29" w:name="_Toc12302"/>
      <w:r>
        <w:rPr>
          <w:rFonts w:ascii="Times New Roman" w:hAnsi="Times New Roman" w:eastAsia="Times New Roman" w:cs="Times New Roman"/>
          <w:sz w:val="28"/>
          <w:szCs w:val="28"/>
          <w:rtl w:val="0"/>
        </w:rPr>
        <w:t>3.4.2 Installation(using Anaconda):</w:t>
      </w:r>
      <w:bookmarkEnd w:id="29"/>
    </w:p>
    <w:p>
      <w:pPr>
        <w:rPr>
          <w:rFonts w:ascii="Times New Roman" w:hAnsi="Times New Roman" w:eastAsia="Times New Roman" w:cs="Times New Roman"/>
          <w:sz w:val="28"/>
          <w:szCs w:val="28"/>
        </w:rPr>
      </w:pPr>
    </w:p>
    <w:p>
      <w:r>
        <w:rPr>
          <w:rFonts w:ascii="Times New Roman" w:hAnsi="Times New Roman" w:eastAsia="Times New Roman" w:cs="Times New Roman"/>
          <w:sz w:val="24"/>
          <w:szCs w:val="24"/>
          <w:rtl w:val="0"/>
        </w:rPr>
        <w:t>● Python programs are also executed using Anaconda.</w:t>
      </w:r>
    </w:p>
    <w:p>
      <w:pPr>
        <w:rPr>
          <w:rFonts w:ascii="Times New Roman" w:hAnsi="Times New Roman" w:eastAsia="Times New Roman" w:cs="Times New Roman"/>
          <w:sz w:val="24"/>
          <w:szCs w:val="24"/>
        </w:rPr>
      </w:pPr>
    </w:p>
    <w:p>
      <w:r>
        <w:rPr>
          <w:rFonts w:ascii="Times New Roman" w:hAnsi="Times New Roman" w:eastAsia="Times New Roman" w:cs="Times New Roman"/>
          <w:sz w:val="24"/>
          <w:szCs w:val="24"/>
          <w:rtl w:val="0"/>
        </w:rPr>
        <w:t xml:space="preserve"> ● Anaconda is a free open source distribution of python for large scale data processing, predictive analytics and scientific computing.</w:t>
      </w:r>
    </w:p>
    <w:p>
      <w:pPr>
        <w:rPr>
          <w:rFonts w:ascii="Times New Roman" w:hAnsi="Times New Roman" w:eastAsia="Times New Roman" w:cs="Times New Roman"/>
          <w:sz w:val="24"/>
          <w:szCs w:val="24"/>
        </w:rPr>
      </w:pPr>
    </w:p>
    <w:p>
      <w:r>
        <w:rPr>
          <w:rFonts w:ascii="Times New Roman" w:hAnsi="Times New Roman" w:eastAsia="Times New Roman" w:cs="Times New Roman"/>
          <w:sz w:val="24"/>
          <w:szCs w:val="24"/>
          <w:rtl w:val="0"/>
        </w:rPr>
        <w:t>● Conda is a package manager that quickly installs and manages packages.</w:t>
      </w:r>
    </w:p>
    <w:p>
      <w:pPr>
        <w:rPr>
          <w:rFonts w:ascii="Times New Roman" w:hAnsi="Times New Roman" w:eastAsia="Times New Roman" w:cs="Times New Roman"/>
          <w:sz w:val="28"/>
          <w:szCs w:val="28"/>
        </w:rPr>
      </w:pPr>
    </w:p>
    <w:p>
      <w:r>
        <w:rPr>
          <w:rFonts w:ascii="Times New Roman" w:hAnsi="Times New Roman" w:eastAsia="Times New Roman" w:cs="Times New Roman"/>
          <w:sz w:val="28"/>
          <w:szCs w:val="28"/>
          <w:rtl w:val="0"/>
        </w:rPr>
        <w:t>● In WINDOWS:</w:t>
      </w:r>
    </w:p>
    <w:p>
      <w:pPr>
        <w:rPr>
          <w:rFonts w:ascii="Times New Roman" w:hAnsi="Times New Roman" w:eastAsia="Times New Roman" w:cs="Times New Roman"/>
          <w:sz w:val="28"/>
          <w:szCs w:val="28"/>
        </w:rPr>
      </w:pPr>
    </w:p>
    <w:p>
      <w:r>
        <w:rPr>
          <w:rFonts w:ascii="Times New Roman" w:hAnsi="Times New Roman" w:eastAsia="Times New Roman" w:cs="Times New Roman"/>
          <w:sz w:val="24"/>
          <w:szCs w:val="24"/>
          <w:rtl w:val="0"/>
        </w:rPr>
        <w:t>● In windows</w:t>
      </w:r>
    </w:p>
    <w:p>
      <w:pPr>
        <w:rPr>
          <w:rFonts w:ascii="Times New Roman" w:hAnsi="Times New Roman" w:eastAsia="Times New Roman" w:cs="Times New Roman"/>
          <w:sz w:val="24"/>
          <w:szCs w:val="24"/>
        </w:rPr>
      </w:pPr>
    </w:p>
    <w:p>
      <w:r>
        <w:rPr>
          <w:rFonts w:ascii="Times New Roman" w:hAnsi="Times New Roman" w:eastAsia="Times New Roman" w:cs="Times New Roman"/>
          <w:sz w:val="24"/>
          <w:szCs w:val="24"/>
          <w:rtl w:val="0"/>
        </w:rPr>
        <w:t>● Step 1: Open Anaconda.com/downloads in a web browser.</w:t>
      </w:r>
    </w:p>
    <w:p>
      <w:pPr>
        <w:rPr>
          <w:rFonts w:ascii="Times New Roman" w:hAnsi="Times New Roman" w:eastAsia="Times New Roman" w:cs="Times New Roman"/>
          <w:sz w:val="24"/>
          <w:szCs w:val="24"/>
        </w:rPr>
      </w:pPr>
    </w:p>
    <w:p>
      <w:r>
        <w:rPr>
          <w:rFonts w:ascii="Times New Roman" w:hAnsi="Times New Roman" w:eastAsia="Times New Roman" w:cs="Times New Roman"/>
          <w:sz w:val="24"/>
          <w:szCs w:val="24"/>
          <w:rtl w:val="0"/>
        </w:rPr>
        <w:t xml:space="preserve"> ● Step 2: Download python 3.4 version for (32-bits graphic installer/64 -bit graphic installer)</w:t>
      </w:r>
    </w:p>
    <w:p>
      <w:pPr>
        <w:rPr>
          <w:rFonts w:ascii="Times New Roman" w:hAnsi="Times New Roman" w:eastAsia="Times New Roman" w:cs="Times New Roman"/>
          <w:sz w:val="24"/>
          <w:szCs w:val="24"/>
        </w:rPr>
      </w:pPr>
    </w:p>
    <w:p>
      <w:r>
        <w:rPr>
          <w:rFonts w:ascii="Times New Roman" w:hAnsi="Times New Roman" w:eastAsia="Times New Roman" w:cs="Times New Roman"/>
          <w:sz w:val="24"/>
          <w:szCs w:val="24"/>
          <w:rtl w:val="0"/>
        </w:rPr>
        <w:t>● Step 3: select installation type( all users)</w:t>
      </w:r>
    </w:p>
    <w:p>
      <w:pPr>
        <w:rPr>
          <w:rFonts w:ascii="Times New Roman" w:hAnsi="Times New Roman" w:eastAsia="Times New Roman" w:cs="Times New Roman"/>
          <w:sz w:val="24"/>
          <w:szCs w:val="24"/>
        </w:rPr>
      </w:pPr>
    </w:p>
    <w:p>
      <w:r>
        <w:rPr>
          <w:rFonts w:ascii="Times New Roman" w:hAnsi="Times New Roman" w:eastAsia="Times New Roman" w:cs="Times New Roman"/>
          <w:sz w:val="24"/>
          <w:szCs w:val="24"/>
          <w:rtl w:val="0"/>
        </w:rPr>
        <w:t>● Step 4: Select path(i.e. add anaconda to path &amp; register anaconda as default python 3.4) next click install and next click finish</w:t>
      </w:r>
    </w:p>
    <w:p>
      <w:r>
        <w:rPr>
          <w:rFonts w:ascii="Times New Roman" w:hAnsi="Times New Roman" w:eastAsia="Times New Roman" w:cs="Times New Roman"/>
          <w:sz w:val="24"/>
          <w:szCs w:val="24"/>
          <w:rtl w:val="0"/>
        </w:rPr>
        <w:t>● Step 5: Open jupyter notebook ( it opens in default browser)</w:t>
      </w:r>
    </w:p>
    <w:p>
      <w:pPr>
        <w:widowControl/>
        <w:ind w:left="4680" w:firstLine="0"/>
        <w:rPr>
          <w:rFonts w:ascii="Times New Roman" w:hAnsi="Times New Roman" w:eastAsia="Times New Roman" w:cs="Times New Roman"/>
          <w:color w:val="000000"/>
          <w:sz w:val="24"/>
          <w:szCs w:val="24"/>
        </w:rPr>
      </w:pPr>
    </w:p>
    <w:p>
      <w:r>
        <w:drawing>
          <wp:inline distT="0" distB="0" distL="0" distR="0">
            <wp:extent cx="5943600" cy="3042285"/>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20" name="image15.png"/>
                    <pic:cNvPicPr preferRelativeResize="0"/>
                  </pic:nvPicPr>
                  <pic:blipFill>
                    <a:blip r:embed="rId15"/>
                    <a:srcRect/>
                    <a:stretch>
                      <a:fillRect/>
                    </a:stretch>
                  </pic:blipFill>
                  <pic:spPr>
                    <a:xfrm>
                      <a:off x="0" y="0"/>
                      <a:ext cx="5943600" cy="3042285"/>
                    </a:xfrm>
                    <a:prstGeom prst="rect">
                      <a:avLst/>
                    </a:prstGeom>
                  </pic:spPr>
                </pic:pic>
              </a:graphicData>
            </a:graphic>
          </wp:inline>
        </w:drawing>
      </w:r>
    </w:p>
    <w:p>
      <w:r>
        <w:rPr>
          <w:rtl w:val="0"/>
        </w:rPr>
        <w:t xml:space="preserve">                                          Figure </w:t>
      </w:r>
      <w:r>
        <w:rPr>
          <w:rFonts w:hint="default"/>
          <w:rtl w:val="0"/>
          <w:lang w:val="en-IN"/>
        </w:rPr>
        <w:t>3.4.2.1</w:t>
      </w:r>
      <w:r>
        <w:rPr>
          <w:rtl w:val="0"/>
        </w:rPr>
        <w:t>:Anoconda download</w:t>
      </w: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r>
        <w:drawing>
          <wp:inline distT="0" distB="0" distL="0" distR="0">
            <wp:extent cx="5943600" cy="1688465"/>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19" name="image6.png"/>
                    <pic:cNvPicPr preferRelativeResize="0"/>
                  </pic:nvPicPr>
                  <pic:blipFill>
                    <a:blip r:embed="rId16"/>
                    <a:srcRect/>
                    <a:stretch>
                      <a:fillRect/>
                    </a:stretch>
                  </pic:blipFill>
                  <pic:spPr>
                    <a:xfrm>
                      <a:off x="0" y="0"/>
                      <a:ext cx="5943600" cy="1688465"/>
                    </a:xfrm>
                    <a:prstGeom prst="rect">
                      <a:avLst/>
                    </a:prstGeom>
                  </pic:spPr>
                </pic:pic>
              </a:graphicData>
            </a:graphic>
          </wp:inline>
        </w:drawing>
      </w:r>
    </w:p>
    <w:p>
      <w:r>
        <w:rPr>
          <w:rtl w:val="0"/>
        </w:rPr>
        <w:t xml:space="preserve">                                                   Figure </w:t>
      </w:r>
      <w:r>
        <w:rPr>
          <w:rFonts w:hint="default"/>
          <w:rtl w:val="0"/>
          <w:lang w:val="en-IN"/>
        </w:rPr>
        <w:t>3.4.2.2</w:t>
      </w:r>
      <w:r>
        <w:rPr>
          <w:rtl w:val="0"/>
        </w:rPr>
        <w:t>:Jupyter notebook</w:t>
      </w:r>
    </w:p>
    <w:p>
      <w:pPr>
        <w:outlineLvl w:val="0"/>
      </w:pPr>
      <w:bookmarkStart w:id="30" w:name="_Toc7321"/>
      <w:r>
        <w:rPr>
          <w:rFonts w:ascii="Times New Roman" w:hAnsi="Times New Roman" w:eastAsia="Times New Roman" w:cs="Times New Roman"/>
          <w:sz w:val="28"/>
          <w:szCs w:val="28"/>
          <w:rtl w:val="0"/>
        </w:rPr>
        <w:t>3.5 PYTHON VARIABLE TYPES:</w:t>
      </w:r>
      <w:bookmarkEnd w:id="30"/>
    </w:p>
    <w:p>
      <w:r>
        <w:rPr>
          <w:rFonts w:ascii="Times New Roman" w:hAnsi="Times New Roman" w:eastAsia="Times New Roman" w:cs="Times New Roman"/>
          <w:sz w:val="24"/>
          <w:szCs w:val="24"/>
          <w:rtl w:val="0"/>
        </w:rPr>
        <w:t>● Variables are nothing but reserved memory locations to store values. This means that when you create a variable you reserve some space in memory.</w:t>
      </w:r>
    </w:p>
    <w:p>
      <w:pPr>
        <w:rPr>
          <w:rFonts w:ascii="Times New Roman" w:hAnsi="Times New Roman" w:eastAsia="Times New Roman" w:cs="Times New Roman"/>
          <w:sz w:val="24"/>
          <w:szCs w:val="24"/>
        </w:rPr>
      </w:pPr>
    </w:p>
    <w:p>
      <w:r>
        <w:rPr>
          <w:rFonts w:ascii="Times New Roman" w:hAnsi="Times New Roman" w:eastAsia="Times New Roman" w:cs="Times New Roman"/>
          <w:sz w:val="24"/>
          <w:szCs w:val="24"/>
          <w:rtl w:val="0"/>
        </w:rPr>
        <w:t xml:space="preserve"> ● Variables are nothing but reserved memory locations to store values.</w:t>
      </w:r>
    </w:p>
    <w:p>
      <w:pPr>
        <w:rPr>
          <w:rFonts w:ascii="Times New Roman" w:hAnsi="Times New Roman" w:eastAsia="Times New Roman" w:cs="Times New Roman"/>
          <w:sz w:val="24"/>
          <w:szCs w:val="24"/>
        </w:rPr>
      </w:pPr>
    </w:p>
    <w:p>
      <w:r>
        <w:rPr>
          <w:rFonts w:ascii="Times New Roman" w:hAnsi="Times New Roman" w:eastAsia="Times New Roman" w:cs="Times New Roman"/>
          <w:sz w:val="24"/>
          <w:szCs w:val="24"/>
          <w:rtl w:val="0"/>
        </w:rPr>
        <w:t xml:space="preserve"> ● Based on the data type of a variable, the interpreter allocates memory and decides what can be stored in the reserved memory.</w:t>
      </w:r>
    </w:p>
    <w:p>
      <w:pPr>
        <w:widowControl/>
        <w:ind w:left="720" w:firstLine="0"/>
        <w:rPr>
          <w:rFonts w:ascii="Times New Roman" w:hAnsi="Times New Roman" w:eastAsia="Times New Roman" w:cs="Times New Roman"/>
          <w:color w:val="000000"/>
          <w:sz w:val="24"/>
          <w:szCs w:val="24"/>
        </w:rPr>
      </w:pPr>
    </w:p>
    <w:p>
      <w:r>
        <w:rPr>
          <w:rFonts w:ascii="Times New Roman" w:hAnsi="Times New Roman" w:eastAsia="Times New Roman" w:cs="Times New Roman"/>
          <w:sz w:val="24"/>
          <w:szCs w:val="24"/>
          <w:rtl w:val="0"/>
        </w:rPr>
        <w:t xml:space="preserve"> ● Python variables do not need explicit declaration to reserve memory space. The declaration happens automatically when you assign a value to a variable.</w:t>
      </w:r>
    </w:p>
    <w:p>
      <w:pPr>
        <w:rPr>
          <w:rFonts w:ascii="Times New Roman" w:hAnsi="Times New Roman" w:eastAsia="Times New Roman" w:cs="Times New Roman"/>
          <w:sz w:val="24"/>
          <w:szCs w:val="24"/>
        </w:rPr>
      </w:pPr>
    </w:p>
    <w:p>
      <w:r>
        <w:rPr>
          <w:rFonts w:ascii="Times New Roman" w:hAnsi="Times New Roman" w:eastAsia="Times New Roman" w:cs="Times New Roman"/>
          <w:sz w:val="24"/>
          <w:szCs w:val="24"/>
          <w:rtl w:val="0"/>
        </w:rPr>
        <w:t xml:space="preserve"> ● Python has various standard data types that are used to define the operations possible on them and the storage method for each of them.</w:t>
      </w:r>
    </w:p>
    <w:p>
      <w:pPr>
        <w:rPr>
          <w:rFonts w:ascii="Times New Roman" w:hAnsi="Times New Roman" w:eastAsia="Times New Roman" w:cs="Times New Roman"/>
          <w:sz w:val="24"/>
          <w:szCs w:val="24"/>
        </w:rPr>
      </w:pPr>
    </w:p>
    <w:p>
      <w:r>
        <w:rPr>
          <w:rFonts w:ascii="Times New Roman" w:hAnsi="Times New Roman" w:eastAsia="Times New Roman" w:cs="Times New Roman"/>
          <w:sz w:val="24"/>
          <w:szCs w:val="24"/>
          <w:rtl w:val="0"/>
        </w:rPr>
        <w:t>● Python has five standard data types –</w:t>
      </w:r>
    </w:p>
    <w:p>
      <w:pPr>
        <w:rPr>
          <w:rFonts w:ascii="Times New Roman" w:hAnsi="Times New Roman" w:eastAsia="Times New Roman" w:cs="Times New Roman"/>
          <w:sz w:val="24"/>
          <w:szCs w:val="24"/>
        </w:rPr>
      </w:pPr>
    </w:p>
    <w:p>
      <w:r>
        <w:rPr>
          <w:rFonts w:ascii="Times New Roman" w:hAnsi="Times New Roman" w:eastAsia="Times New Roman" w:cs="Times New Roman"/>
          <w:sz w:val="24"/>
          <w:szCs w:val="24"/>
          <w:rtl w:val="0"/>
        </w:rPr>
        <w:t xml:space="preserve"> o Numbers</w:t>
      </w:r>
    </w:p>
    <w:p>
      <w:pPr>
        <w:rPr>
          <w:rFonts w:ascii="Times New Roman" w:hAnsi="Times New Roman" w:eastAsia="Times New Roman" w:cs="Times New Roman"/>
          <w:sz w:val="24"/>
          <w:szCs w:val="24"/>
        </w:rPr>
      </w:pPr>
    </w:p>
    <w:p>
      <w:r>
        <w:rPr>
          <w:rFonts w:ascii="Times New Roman" w:hAnsi="Times New Roman" w:eastAsia="Times New Roman" w:cs="Times New Roman"/>
          <w:sz w:val="24"/>
          <w:szCs w:val="24"/>
          <w:rtl w:val="0"/>
        </w:rPr>
        <w:t>o Strings</w:t>
      </w:r>
    </w:p>
    <w:p>
      <w:pPr>
        <w:rPr>
          <w:rFonts w:ascii="Times New Roman" w:hAnsi="Times New Roman" w:eastAsia="Times New Roman" w:cs="Times New Roman"/>
          <w:sz w:val="24"/>
          <w:szCs w:val="24"/>
        </w:rPr>
      </w:pPr>
    </w:p>
    <w:p>
      <w:r>
        <w:rPr>
          <w:rFonts w:ascii="Times New Roman" w:hAnsi="Times New Roman" w:eastAsia="Times New Roman" w:cs="Times New Roman"/>
          <w:sz w:val="24"/>
          <w:szCs w:val="24"/>
          <w:rtl w:val="0"/>
        </w:rPr>
        <w:t xml:space="preserve"> o Lists</w:t>
      </w:r>
    </w:p>
    <w:p>
      <w:pPr>
        <w:rPr>
          <w:rFonts w:ascii="Times New Roman" w:hAnsi="Times New Roman" w:eastAsia="Times New Roman" w:cs="Times New Roman"/>
          <w:sz w:val="24"/>
          <w:szCs w:val="24"/>
        </w:rPr>
      </w:pPr>
    </w:p>
    <w:p>
      <w:r>
        <w:rPr>
          <w:rFonts w:ascii="Times New Roman" w:hAnsi="Times New Roman" w:eastAsia="Times New Roman" w:cs="Times New Roman"/>
          <w:sz w:val="24"/>
          <w:szCs w:val="24"/>
          <w:rtl w:val="0"/>
        </w:rPr>
        <w:t>o Tuples</w:t>
      </w:r>
    </w:p>
    <w:p>
      <w:pPr>
        <w:rPr>
          <w:rFonts w:ascii="Times New Roman" w:hAnsi="Times New Roman" w:eastAsia="Times New Roman" w:cs="Times New Roman"/>
          <w:sz w:val="24"/>
          <w:szCs w:val="24"/>
        </w:rPr>
      </w:pPr>
    </w:p>
    <w:p>
      <w:r>
        <w:rPr>
          <w:rFonts w:ascii="Times New Roman" w:hAnsi="Times New Roman" w:eastAsia="Times New Roman" w:cs="Times New Roman"/>
          <w:sz w:val="24"/>
          <w:szCs w:val="24"/>
          <w:rtl w:val="0"/>
        </w:rPr>
        <w:t xml:space="preserve"> o Dictionary</w:t>
      </w:r>
    </w:p>
    <w:p>
      <w:pPr>
        <w:rPr>
          <w:rFonts w:ascii="Times New Roman" w:hAnsi="Times New Roman" w:eastAsia="Times New Roman" w:cs="Times New Roman"/>
          <w:sz w:val="24"/>
          <w:szCs w:val="24"/>
        </w:rPr>
      </w:pPr>
    </w:p>
    <w:p>
      <w:r>
        <w:rPr>
          <w:rFonts w:ascii="Times New Roman" w:hAnsi="Times New Roman" w:eastAsia="Times New Roman" w:cs="Times New Roman"/>
          <w:sz w:val="28"/>
          <w:szCs w:val="28"/>
          <w:rtl w:val="0"/>
        </w:rPr>
        <w:t>3.5.1 Python Numbers:</w:t>
      </w:r>
    </w:p>
    <w:p>
      <w:pPr>
        <w:rPr>
          <w:rFonts w:ascii="Times New Roman" w:hAnsi="Times New Roman" w:eastAsia="Times New Roman" w:cs="Times New Roman"/>
          <w:sz w:val="28"/>
          <w:szCs w:val="28"/>
        </w:rPr>
      </w:pPr>
    </w:p>
    <w:p>
      <w:r>
        <w:rPr>
          <w:rFonts w:ascii="Times New Roman" w:hAnsi="Times New Roman" w:eastAsia="Times New Roman" w:cs="Times New Roman"/>
          <w:sz w:val="24"/>
          <w:szCs w:val="24"/>
          <w:rtl w:val="0"/>
        </w:rPr>
        <w:t>● Number data types store numeric values. Number objects are created when you assign a value to them.</w:t>
      </w:r>
    </w:p>
    <w:p>
      <w:pPr>
        <w:rPr>
          <w:rFonts w:ascii="Times New Roman" w:hAnsi="Times New Roman" w:eastAsia="Times New Roman" w:cs="Times New Roman"/>
          <w:sz w:val="24"/>
          <w:szCs w:val="24"/>
        </w:rPr>
      </w:pPr>
    </w:p>
    <w:p>
      <w:r>
        <w:rPr>
          <w:rFonts w:ascii="Gungsuh" w:hAnsi="Gungsuh" w:eastAsia="Gungsuh" w:cs="Gungsuh"/>
          <w:sz w:val="24"/>
          <w:szCs w:val="24"/>
          <w:rtl w:val="0"/>
        </w:rPr>
        <w:t>● Python supports four different numerical types − int (signed integers) long (long integers, they can also be represented in octal and hexadecimal) float (floating point real values) complex (complex numbers).</w:t>
      </w:r>
    </w:p>
    <w:p>
      <w:r>
        <w:rPr>
          <w:rFonts w:ascii="Times New Roman" w:hAnsi="Times New Roman" w:eastAsia="Times New Roman" w:cs="Times New Roman"/>
          <w:sz w:val="24"/>
          <w:szCs w:val="24"/>
          <w:rtl w:val="0"/>
        </w:rPr>
        <w:t xml:space="preserve"> </w:t>
      </w:r>
    </w:p>
    <w:p>
      <w:r>
        <w:rPr>
          <w:rFonts w:ascii="Times New Roman" w:hAnsi="Times New Roman" w:eastAsia="Times New Roman" w:cs="Times New Roman"/>
          <w:sz w:val="28"/>
          <w:szCs w:val="28"/>
          <w:rtl w:val="0"/>
        </w:rPr>
        <w:t>3.5.2 Python Strings:</w:t>
      </w:r>
    </w:p>
    <w:p>
      <w:r>
        <w:rPr>
          <w:rFonts w:ascii="Times New Roman" w:hAnsi="Times New Roman" w:eastAsia="Times New Roman" w:cs="Times New Roman"/>
          <w:sz w:val="24"/>
          <w:szCs w:val="24"/>
          <w:rtl w:val="0"/>
        </w:rPr>
        <w:t>● Strings in Python are identified as a contiguous set of characters represented in the quotation marks.</w:t>
      </w:r>
    </w:p>
    <w:p>
      <w:pPr>
        <w:rPr>
          <w:rFonts w:ascii="Times New Roman" w:hAnsi="Times New Roman" w:eastAsia="Times New Roman" w:cs="Times New Roman"/>
          <w:sz w:val="24"/>
          <w:szCs w:val="24"/>
        </w:rPr>
      </w:pPr>
    </w:p>
    <w:p>
      <w:r>
        <w:rPr>
          <w:rFonts w:ascii="Times New Roman" w:hAnsi="Times New Roman" w:eastAsia="Times New Roman" w:cs="Times New Roman"/>
          <w:sz w:val="24"/>
          <w:szCs w:val="24"/>
          <w:rtl w:val="0"/>
        </w:rPr>
        <w:t xml:space="preserve"> ● Python allows for either pairs of single or double quotes.</w:t>
      </w:r>
    </w:p>
    <w:p>
      <w:r>
        <w:rPr>
          <w:rFonts w:ascii="Times New Roman" w:hAnsi="Times New Roman" w:eastAsia="Times New Roman" w:cs="Times New Roman"/>
          <w:sz w:val="24"/>
          <w:szCs w:val="24"/>
          <w:rtl w:val="0"/>
        </w:rPr>
        <w:t xml:space="preserve"> </w:t>
      </w:r>
    </w:p>
    <w:p>
      <w:r>
        <w:rPr>
          <w:rFonts w:ascii="Times New Roman" w:hAnsi="Times New Roman" w:eastAsia="Times New Roman" w:cs="Times New Roman"/>
          <w:sz w:val="24"/>
          <w:szCs w:val="24"/>
          <w:rtl w:val="0"/>
        </w:rPr>
        <w:t>● Subsets of strings can be taken using the slice operator ([ ] and [:] ) with indexes starting at 0 in the beginning of the string and working their way from -1 at the end.</w:t>
      </w:r>
    </w:p>
    <w:p>
      <w:pPr>
        <w:rPr>
          <w:rFonts w:ascii="Times New Roman" w:hAnsi="Times New Roman" w:eastAsia="Times New Roman" w:cs="Times New Roman"/>
          <w:sz w:val="24"/>
          <w:szCs w:val="24"/>
        </w:rPr>
      </w:pPr>
    </w:p>
    <w:p>
      <w:r>
        <w:rPr>
          <w:rFonts w:ascii="Times New Roman" w:hAnsi="Times New Roman" w:eastAsia="Times New Roman" w:cs="Times New Roman"/>
          <w:sz w:val="24"/>
          <w:szCs w:val="24"/>
          <w:rtl w:val="0"/>
        </w:rPr>
        <w:t>● The plus (+) sign is the string concatenation operator and the asterisk (*) is the repetition operator.</w:t>
      </w:r>
    </w:p>
    <w:p>
      <w:pPr>
        <w:rPr>
          <w:rFonts w:ascii="Times New Roman" w:hAnsi="Times New Roman" w:eastAsia="Times New Roman" w:cs="Times New Roman"/>
          <w:sz w:val="24"/>
          <w:szCs w:val="24"/>
        </w:rPr>
      </w:pPr>
    </w:p>
    <w:p>
      <w:pPr>
        <w:widowControl/>
        <w:ind w:left="720" w:firstLine="0"/>
        <w:rPr>
          <w:rFonts w:ascii="Times New Roman" w:hAnsi="Times New Roman" w:eastAsia="Times New Roman" w:cs="Times New Roman"/>
          <w:color w:val="000000"/>
          <w:sz w:val="28"/>
          <w:szCs w:val="28"/>
        </w:rPr>
      </w:pPr>
    </w:p>
    <w:p>
      <w:r>
        <w:rPr>
          <w:rFonts w:ascii="Times New Roman" w:hAnsi="Times New Roman" w:eastAsia="Times New Roman" w:cs="Times New Roman"/>
          <w:sz w:val="28"/>
          <w:szCs w:val="28"/>
          <w:rtl w:val="0"/>
        </w:rPr>
        <w:t>3.5.3 Python Lists:</w:t>
      </w:r>
    </w:p>
    <w:p>
      <w:r>
        <w:rPr>
          <w:rFonts w:ascii="Times New Roman" w:hAnsi="Times New Roman" w:eastAsia="Times New Roman" w:cs="Times New Roman"/>
          <w:sz w:val="24"/>
          <w:szCs w:val="24"/>
          <w:rtl w:val="0"/>
        </w:rPr>
        <w:t>● Lists are the most versatile of Python's compound data types.</w:t>
      </w:r>
    </w:p>
    <w:p>
      <w:pPr>
        <w:rPr>
          <w:rFonts w:ascii="Times New Roman" w:hAnsi="Times New Roman" w:eastAsia="Times New Roman" w:cs="Times New Roman"/>
          <w:sz w:val="24"/>
          <w:szCs w:val="24"/>
        </w:rPr>
      </w:pPr>
    </w:p>
    <w:p>
      <w:r>
        <w:rPr>
          <w:rFonts w:ascii="Times New Roman" w:hAnsi="Times New Roman" w:eastAsia="Times New Roman" w:cs="Times New Roman"/>
          <w:sz w:val="24"/>
          <w:szCs w:val="24"/>
          <w:rtl w:val="0"/>
        </w:rPr>
        <w:t>● A list contains items separated by commas and enclosed within square brackets</w:t>
      </w:r>
    </w:p>
    <w:p>
      <w:r>
        <w:rPr>
          <w:rFonts w:ascii="Times New Roman" w:hAnsi="Times New Roman" w:eastAsia="Times New Roman" w:cs="Times New Roman"/>
          <w:sz w:val="24"/>
          <w:szCs w:val="24"/>
          <w:rtl w:val="0"/>
        </w:rPr>
        <w:t>([]).</w:t>
      </w:r>
    </w:p>
    <w:p>
      <w:pPr>
        <w:rPr>
          <w:rFonts w:ascii="Times New Roman" w:hAnsi="Times New Roman" w:eastAsia="Times New Roman" w:cs="Times New Roman"/>
          <w:sz w:val="24"/>
          <w:szCs w:val="24"/>
        </w:rPr>
      </w:pPr>
    </w:p>
    <w:p>
      <w:r>
        <w:rPr>
          <w:rFonts w:ascii="Times New Roman" w:hAnsi="Times New Roman" w:eastAsia="Times New Roman" w:cs="Times New Roman"/>
          <w:sz w:val="24"/>
          <w:szCs w:val="24"/>
          <w:rtl w:val="0"/>
        </w:rPr>
        <w:t>● To some extent, lists are similar to arrays in C. One difference between them is that all the items belonging to a list can be of different data types.</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r>
        <w:rPr>
          <w:rFonts w:ascii="Times New Roman" w:hAnsi="Times New Roman" w:eastAsia="Times New Roman" w:cs="Times New Roman"/>
          <w:sz w:val="24"/>
          <w:szCs w:val="24"/>
          <w:rtl w:val="0"/>
        </w:rPr>
        <w:t xml:space="preserve"> ● The values stored in a list can be accessed using the slice operator ([ ] and [:]) with indexes starting at 0 in the beginning of the list and working their way to end -1.</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r>
        <w:rPr>
          <w:rFonts w:ascii="Times New Roman" w:hAnsi="Times New Roman" w:eastAsia="Times New Roman" w:cs="Times New Roman"/>
          <w:sz w:val="24"/>
          <w:szCs w:val="24"/>
          <w:rtl w:val="0"/>
        </w:rPr>
        <w:t xml:space="preserve"> ● The plus (+) sign is the list concatenation operator, and the asterisk (*) is the repetition operator.</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r>
        <w:rPr>
          <w:rFonts w:ascii="Times New Roman" w:hAnsi="Times New Roman" w:eastAsia="Times New Roman" w:cs="Times New Roman"/>
          <w:sz w:val="28"/>
          <w:szCs w:val="28"/>
          <w:rtl w:val="0"/>
        </w:rPr>
        <w:t>3.5.4 Python Tuples:</w:t>
      </w: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r>
        <w:rPr>
          <w:rFonts w:ascii="Times New Roman" w:hAnsi="Times New Roman" w:eastAsia="Times New Roman" w:cs="Times New Roman"/>
          <w:sz w:val="24"/>
          <w:szCs w:val="24"/>
          <w:rtl w:val="0"/>
        </w:rPr>
        <w:t>● A tuple is another sequence data type that is similar to the list.</w:t>
      </w:r>
    </w:p>
    <w:p>
      <w:r>
        <w:rPr>
          <w:rFonts w:ascii="Times New Roman" w:hAnsi="Times New Roman" w:eastAsia="Times New Roman" w:cs="Times New Roman"/>
          <w:sz w:val="24"/>
          <w:szCs w:val="24"/>
          <w:rtl w:val="0"/>
        </w:rPr>
        <w:t xml:space="preserve"> </w:t>
      </w:r>
    </w:p>
    <w:p>
      <w:r>
        <w:rPr>
          <w:rFonts w:ascii="Times New Roman" w:hAnsi="Times New Roman" w:eastAsia="Times New Roman" w:cs="Times New Roman"/>
          <w:sz w:val="24"/>
          <w:szCs w:val="24"/>
          <w:rtl w:val="0"/>
        </w:rPr>
        <w:t>● A tuple consists of a number of values separated by commas. Unlike lists, however, tuples are enclosed within parentheses.</w:t>
      </w:r>
    </w:p>
    <w:p>
      <w:pPr>
        <w:rPr>
          <w:rFonts w:ascii="Times New Roman" w:hAnsi="Times New Roman" w:eastAsia="Times New Roman" w:cs="Times New Roman"/>
          <w:sz w:val="24"/>
          <w:szCs w:val="24"/>
        </w:rPr>
      </w:pPr>
    </w:p>
    <w:p>
      <w:r>
        <w:rPr>
          <w:rFonts w:ascii="Times New Roman" w:hAnsi="Times New Roman" w:eastAsia="Times New Roman" w:cs="Times New Roman"/>
          <w:sz w:val="24"/>
          <w:szCs w:val="24"/>
          <w:rtl w:val="0"/>
        </w:rPr>
        <w:t>● The main differences between lists and tuples are: Lists are enclosed in brackets ( [ ] ) and their elements and size can be changed, while tuples are enclosed in parentheses ( ( ) ) and cannot be updated.</w:t>
      </w:r>
    </w:p>
    <w:p>
      <w:r>
        <w:rPr>
          <w:rFonts w:ascii="Times New Roman" w:hAnsi="Times New Roman" w:eastAsia="Times New Roman" w:cs="Times New Roman"/>
          <w:sz w:val="24"/>
          <w:szCs w:val="24"/>
          <w:rtl w:val="0"/>
        </w:rPr>
        <w:t xml:space="preserve"> </w:t>
      </w:r>
    </w:p>
    <w:p>
      <w:r>
        <w:rPr>
          <w:rFonts w:ascii="Times New Roman" w:hAnsi="Times New Roman" w:eastAsia="Times New Roman" w:cs="Times New Roman"/>
          <w:sz w:val="24"/>
          <w:szCs w:val="24"/>
          <w:rtl w:val="0"/>
        </w:rPr>
        <w:t>● Tuples can be thought of as read-only lists.</w:t>
      </w:r>
    </w:p>
    <w:p>
      <w:pPr>
        <w:rPr>
          <w:rFonts w:ascii="Times New Roman" w:hAnsi="Times New Roman" w:eastAsia="Times New Roman" w:cs="Times New Roman"/>
          <w:sz w:val="24"/>
          <w:szCs w:val="24"/>
        </w:rPr>
      </w:pPr>
    </w:p>
    <w:p>
      <w:r>
        <w:rPr>
          <w:rFonts w:ascii="Gungsuh" w:hAnsi="Gungsuh" w:eastAsia="Gungsuh" w:cs="Gungsuh"/>
          <w:sz w:val="24"/>
          <w:szCs w:val="24"/>
          <w:rtl w:val="0"/>
        </w:rPr>
        <w:t>● For example − Tuples are fixed size in nature whereas lists are dynamic. In other words, a tuple is immutable whereas a list is mutable. You can't add elements to a tuple. Tuples have no append or extend method. You can't remove elements from a tuple. Tuples have no remove or pop method.</w:t>
      </w:r>
    </w:p>
    <w:p>
      <w:pPr>
        <w:rPr>
          <w:rFonts w:ascii="Times New Roman" w:hAnsi="Times New Roman" w:eastAsia="Times New Roman" w:cs="Times New Roman"/>
          <w:sz w:val="24"/>
          <w:szCs w:val="24"/>
        </w:rPr>
      </w:pPr>
    </w:p>
    <w:p>
      <w:pPr>
        <w:rPr>
          <w:rFonts w:ascii="Times New Roman" w:hAnsi="Times New Roman" w:eastAsia="Times New Roman" w:cs="Times New Roman"/>
          <w:sz w:val="28"/>
          <w:szCs w:val="28"/>
        </w:rPr>
      </w:pPr>
    </w:p>
    <w:p>
      <w:pPr>
        <w:widowControl/>
        <w:ind w:left="720" w:firstLine="0"/>
        <w:rPr>
          <w:rFonts w:ascii="Times New Roman" w:hAnsi="Times New Roman" w:eastAsia="Times New Roman" w:cs="Times New Roman"/>
          <w:color w:val="000000"/>
          <w:sz w:val="28"/>
          <w:szCs w:val="28"/>
        </w:rPr>
      </w:pPr>
    </w:p>
    <w:p>
      <w:r>
        <w:rPr>
          <w:rFonts w:ascii="Times New Roman" w:hAnsi="Times New Roman" w:eastAsia="Times New Roman" w:cs="Times New Roman"/>
          <w:sz w:val="28"/>
          <w:szCs w:val="28"/>
          <w:rtl w:val="0"/>
        </w:rPr>
        <w:t>3.5.5 Python Dictionary:</w:t>
      </w:r>
    </w:p>
    <w:p>
      <w:pPr>
        <w:rPr>
          <w:rFonts w:ascii="Times New Roman" w:hAnsi="Times New Roman" w:eastAsia="Times New Roman" w:cs="Times New Roman"/>
          <w:sz w:val="28"/>
          <w:szCs w:val="28"/>
        </w:rPr>
      </w:pPr>
    </w:p>
    <w:p>
      <w:r>
        <w:rPr>
          <w:rFonts w:ascii="Times New Roman" w:hAnsi="Times New Roman" w:eastAsia="Times New Roman" w:cs="Times New Roman"/>
          <w:sz w:val="24"/>
          <w:szCs w:val="24"/>
          <w:rtl w:val="0"/>
        </w:rPr>
        <w:t>● Python's dictionaries are kind of hash table type. They work like associative arrays</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r>
        <w:rPr>
          <w:rFonts w:ascii="Times New Roman" w:hAnsi="Times New Roman" w:eastAsia="Times New Roman" w:cs="Times New Roman"/>
          <w:sz w:val="24"/>
          <w:szCs w:val="24"/>
          <w:rtl w:val="0"/>
        </w:rPr>
        <w:t>or hashes found in Perl and consist of key-value pairs. A dictionary key can be almost any Python type, but are usually numbers or strings. Values, on the other hand, can be any arbitrary Python object.</w:t>
      </w:r>
    </w:p>
    <w:p>
      <w:pPr>
        <w:rPr>
          <w:rFonts w:ascii="Times New Roman" w:hAnsi="Times New Roman" w:eastAsia="Times New Roman" w:cs="Times New Roman"/>
          <w:sz w:val="24"/>
          <w:szCs w:val="24"/>
        </w:rPr>
      </w:pPr>
    </w:p>
    <w:p>
      <w:r>
        <w:rPr>
          <w:rFonts w:ascii="Times New Roman" w:hAnsi="Times New Roman" w:eastAsia="Times New Roman" w:cs="Times New Roman"/>
          <w:sz w:val="24"/>
          <w:szCs w:val="24"/>
          <w:rtl w:val="0"/>
        </w:rPr>
        <w:t>● Dictionaries are enclosed by curly braces ({ }) and values can be assigned and accessed using square braces ([]).</w:t>
      </w:r>
    </w:p>
    <w:p>
      <w:pPr>
        <w:rPr>
          <w:rFonts w:ascii="Times New Roman" w:hAnsi="Times New Roman" w:eastAsia="Times New Roman" w:cs="Times New Roman"/>
          <w:sz w:val="24"/>
          <w:szCs w:val="24"/>
        </w:rPr>
      </w:pPr>
    </w:p>
    <w:p>
      <w:r>
        <w:rPr>
          <w:rFonts w:ascii="Times New Roman" w:hAnsi="Times New Roman" w:eastAsia="Times New Roman" w:cs="Times New Roman"/>
          <w:sz w:val="24"/>
          <w:szCs w:val="24"/>
          <w:rtl w:val="0"/>
        </w:rPr>
        <w:t>● You can use numbers to "index" into a list, meaning you can use numbers to find out what's in lists. You should know this about lists by now, but make sure you understand that you can only use numbers to get items out of a list.</w:t>
      </w:r>
    </w:p>
    <w:p>
      <w:pPr>
        <w:rPr>
          <w:rFonts w:ascii="Times New Roman" w:hAnsi="Times New Roman" w:eastAsia="Times New Roman" w:cs="Times New Roman"/>
          <w:sz w:val="24"/>
          <w:szCs w:val="24"/>
        </w:rPr>
      </w:pPr>
    </w:p>
    <w:p>
      <w:r>
        <w:rPr>
          <w:rFonts w:ascii="Times New Roman" w:hAnsi="Times New Roman" w:eastAsia="Times New Roman" w:cs="Times New Roman"/>
          <w:sz w:val="24"/>
          <w:szCs w:val="24"/>
          <w:rtl w:val="0"/>
        </w:rPr>
        <w:t xml:space="preserve"> ● What a dict does is let you use anything, not just numbers. Yes, a dict associates one thing to another, no matter what it is.</w:t>
      </w:r>
    </w:p>
    <w:p>
      <w:pPr>
        <w:rPr>
          <w:rFonts w:ascii="Times New Roman" w:hAnsi="Times New Roman" w:eastAsia="Times New Roman" w:cs="Times New Roman"/>
          <w:sz w:val="28"/>
          <w:szCs w:val="28"/>
        </w:rPr>
      </w:pPr>
    </w:p>
    <w:p>
      <w:pPr>
        <w:outlineLvl w:val="0"/>
      </w:pPr>
      <w:bookmarkStart w:id="31" w:name="_Toc8419"/>
      <w:r>
        <w:rPr>
          <w:rFonts w:ascii="Times New Roman" w:hAnsi="Times New Roman" w:eastAsia="Times New Roman" w:cs="Times New Roman"/>
          <w:sz w:val="28"/>
          <w:szCs w:val="28"/>
          <w:rtl w:val="0"/>
        </w:rPr>
        <w:t>3.6 PYTHON FUNCTION:</w:t>
      </w:r>
      <w:bookmarkEnd w:id="31"/>
    </w:p>
    <w:p>
      <w:pPr>
        <w:rPr>
          <w:rFonts w:ascii="Times New Roman" w:hAnsi="Times New Roman" w:eastAsia="Times New Roman" w:cs="Times New Roman"/>
          <w:sz w:val="28"/>
          <w:szCs w:val="28"/>
        </w:rPr>
      </w:pPr>
    </w:p>
    <w:p>
      <w:pPr>
        <w:outlineLvl w:val="1"/>
      </w:pPr>
      <w:bookmarkStart w:id="32" w:name="_Toc26805"/>
      <w:r>
        <w:rPr>
          <w:rFonts w:ascii="Times New Roman" w:hAnsi="Times New Roman" w:eastAsia="Times New Roman" w:cs="Times New Roman"/>
          <w:sz w:val="28"/>
          <w:szCs w:val="28"/>
          <w:rtl w:val="0"/>
        </w:rPr>
        <w:t>3</w:t>
      </w:r>
      <w:r>
        <w:rPr>
          <w:rFonts w:ascii="Times New Roman" w:hAnsi="Times New Roman" w:eastAsia="Times New Roman" w:cs="Times New Roman"/>
          <w:sz w:val="24"/>
          <w:szCs w:val="24"/>
          <w:rtl w:val="0"/>
        </w:rPr>
        <w:t>.6.1 Defining a Function:</w:t>
      </w:r>
      <w:bookmarkEnd w:id="32"/>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You can define functions to provide the required functionality. Here are simple rules to define a function in Python. Function blocks begin with the keyword def followed by the function name and parentheses (i.e.()).</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Any input parameters or arguments should be placed within these parentheses. You can also define parameters inside these parentheses The code block within every function starts with a colon (:) and is indented.</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ind w:left="720" w:firstLine="720"/>
      </w:pPr>
      <w:r>
        <w:rPr>
          <w:rFonts w:ascii="Times New Roman" w:hAnsi="Times New Roman" w:eastAsia="Times New Roman" w:cs="Times New Roman"/>
          <w:sz w:val="24"/>
          <w:szCs w:val="24"/>
          <w:rtl w:val="0"/>
        </w:rPr>
        <w:t xml:space="preserve">                    The statement returns [expression] exits a function, optionally passing back an expression to the caller. A return statement with no arguments is the same as return None.</w:t>
      </w:r>
    </w:p>
    <w:p>
      <w:pPr>
        <w:ind w:left="720" w:firstLine="720"/>
        <w:rPr>
          <w:rFonts w:ascii="Times New Roman" w:hAnsi="Times New Roman" w:eastAsia="Times New Roman" w:cs="Times New Roman"/>
          <w:sz w:val="24"/>
          <w:szCs w:val="24"/>
        </w:rPr>
      </w:pPr>
    </w:p>
    <w:p>
      <w:pPr>
        <w:widowControl/>
        <w:ind w:left="720" w:firstLine="0"/>
        <w:rPr>
          <w:rFonts w:ascii="Times New Roman" w:hAnsi="Times New Roman" w:eastAsia="Times New Roman" w:cs="Times New Roman"/>
          <w:color w:val="000000"/>
          <w:sz w:val="24"/>
          <w:szCs w:val="24"/>
        </w:rPr>
      </w:pPr>
    </w:p>
    <w:p>
      <w:pPr>
        <w:outlineLvl w:val="1"/>
      </w:pPr>
      <w:bookmarkStart w:id="33" w:name="_Toc15320"/>
      <w:r>
        <w:rPr>
          <w:rFonts w:ascii="Times New Roman" w:hAnsi="Times New Roman" w:eastAsia="Times New Roman" w:cs="Times New Roman"/>
          <w:sz w:val="28"/>
          <w:szCs w:val="28"/>
          <w:rtl w:val="0"/>
        </w:rPr>
        <w:t>3.6.2 Calling a Function:</w:t>
      </w:r>
      <w:bookmarkEnd w:id="33"/>
    </w:p>
    <w:p>
      <w:pPr>
        <w:rPr>
          <w:rFonts w:ascii="Times New Roman" w:hAnsi="Times New Roman" w:eastAsia="Times New Roman" w:cs="Times New Roman"/>
          <w:sz w:val="28"/>
          <w:szCs w:val="28"/>
        </w:rPr>
      </w:pPr>
    </w:p>
    <w:p>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4"/>
          <w:szCs w:val="24"/>
          <w:rtl w:val="0"/>
        </w:rPr>
        <w:t>Defining a function only gives it a name, specifies the parameters that are to be included in the function and structures the blocks of code. Once the basic structure of a function is finalized, you can execute it by calling it from another function or directly from the Python prompt.</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outlineLvl w:val="0"/>
      </w:pPr>
      <w:bookmarkStart w:id="34" w:name="_Toc2197"/>
      <w:r>
        <w:rPr>
          <w:rFonts w:ascii="Times New Roman" w:hAnsi="Times New Roman" w:eastAsia="Times New Roman" w:cs="Times New Roman"/>
          <w:sz w:val="28"/>
          <w:szCs w:val="28"/>
          <w:rtl w:val="0"/>
        </w:rPr>
        <w:t>3.7 PYTHON USING OOPs CONCEPTS:</w:t>
      </w:r>
      <w:bookmarkEnd w:id="34"/>
    </w:p>
    <w:p>
      <w:pPr>
        <w:rPr>
          <w:rFonts w:ascii="Times New Roman" w:hAnsi="Times New Roman" w:eastAsia="Times New Roman" w:cs="Times New Roman"/>
          <w:sz w:val="28"/>
          <w:szCs w:val="28"/>
        </w:rPr>
      </w:pPr>
    </w:p>
    <w:p>
      <w:pPr>
        <w:outlineLvl w:val="1"/>
      </w:pPr>
      <w:bookmarkStart w:id="35" w:name="_Toc15900"/>
      <w:r>
        <w:rPr>
          <w:rFonts w:ascii="Times New Roman" w:hAnsi="Times New Roman" w:eastAsia="Times New Roman" w:cs="Times New Roman"/>
          <w:sz w:val="28"/>
          <w:szCs w:val="28"/>
          <w:rtl w:val="0"/>
        </w:rPr>
        <w:t>3.7.1 Class:</w:t>
      </w:r>
      <w:bookmarkEnd w:id="35"/>
    </w:p>
    <w:p>
      <w:pPr>
        <w:rPr>
          <w:rFonts w:ascii="Times New Roman" w:hAnsi="Times New Roman" w:eastAsia="Times New Roman" w:cs="Times New Roman"/>
          <w:sz w:val="28"/>
          <w:szCs w:val="28"/>
        </w:rPr>
      </w:pPr>
    </w:p>
    <w:p>
      <w:r>
        <w:rPr>
          <w:rFonts w:ascii="Times New Roman" w:hAnsi="Times New Roman" w:eastAsia="Times New Roman" w:cs="Times New Roman"/>
          <w:sz w:val="28"/>
          <w:szCs w:val="28"/>
          <w:rtl w:val="0"/>
        </w:rPr>
        <w:tab/>
      </w:r>
      <w:r>
        <w:rPr>
          <w:rFonts w:ascii="Times New Roman" w:hAnsi="Times New Roman" w:eastAsia="Times New Roman" w:cs="Times New Roman"/>
          <w:sz w:val="24"/>
          <w:szCs w:val="24"/>
          <w:rtl w:val="0"/>
        </w:rPr>
        <w:t>● Class: A user-defined prototype for an object that defines a set of attributes that characterize any object of the class. The attributes are data members (class variables and instance variables) and methods, accessed via dot notation.</w:t>
      </w:r>
    </w:p>
    <w:p>
      <w:pPr>
        <w:rPr>
          <w:rFonts w:ascii="Times New Roman" w:hAnsi="Times New Roman" w:eastAsia="Times New Roman" w:cs="Times New Roman"/>
          <w:sz w:val="24"/>
          <w:szCs w:val="24"/>
        </w:rPr>
      </w:pPr>
    </w:p>
    <w:p>
      <w:r>
        <w:rPr>
          <w:rFonts w:ascii="Times New Roman" w:hAnsi="Times New Roman" w:eastAsia="Times New Roman" w:cs="Times New Roman"/>
          <w:sz w:val="24"/>
          <w:szCs w:val="24"/>
          <w:rtl w:val="0"/>
        </w:rPr>
        <w:t>● Class variable: A variable that is shared by all instances of a class. Class variables are defined within a class but outside any of the class's methods. Class variables are not used as frequently as instance variables are.</w:t>
      </w:r>
    </w:p>
    <w:p>
      <w:pPr>
        <w:rPr>
          <w:rFonts w:ascii="Times New Roman" w:hAnsi="Times New Roman" w:eastAsia="Times New Roman" w:cs="Times New Roman"/>
          <w:sz w:val="24"/>
          <w:szCs w:val="24"/>
        </w:rPr>
      </w:pPr>
    </w:p>
    <w:p>
      <w:r>
        <w:rPr>
          <w:rFonts w:ascii="Times New Roman" w:hAnsi="Times New Roman" w:eastAsia="Times New Roman" w:cs="Times New Roman"/>
          <w:sz w:val="24"/>
          <w:szCs w:val="24"/>
          <w:rtl w:val="0"/>
        </w:rPr>
        <w:t>● Data member: A class variable or instance variable that holds data associated with a class and its objects.</w:t>
      </w:r>
    </w:p>
    <w:p>
      <w:pPr>
        <w:rPr>
          <w:rFonts w:ascii="Times New Roman" w:hAnsi="Times New Roman" w:eastAsia="Times New Roman" w:cs="Times New Roman"/>
          <w:sz w:val="24"/>
          <w:szCs w:val="24"/>
        </w:rPr>
      </w:pPr>
    </w:p>
    <w:p>
      <w:r>
        <w:rPr>
          <w:rFonts w:ascii="Times New Roman" w:hAnsi="Times New Roman" w:eastAsia="Times New Roman" w:cs="Times New Roman"/>
          <w:sz w:val="24"/>
          <w:szCs w:val="24"/>
          <w:rtl w:val="0"/>
        </w:rPr>
        <w:t>● Instance variable: A variable that is defined inside a method and belongs only to the current instance of a class.</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r>
        <w:rPr>
          <w:rFonts w:ascii="Times New Roman" w:hAnsi="Times New Roman" w:eastAsia="Times New Roman" w:cs="Times New Roman"/>
          <w:sz w:val="24"/>
          <w:szCs w:val="24"/>
          <w:rtl w:val="0"/>
        </w:rPr>
        <w:t>● Defining a Class:</w:t>
      </w:r>
    </w:p>
    <w:p>
      <w:pPr>
        <w:rPr>
          <w:rFonts w:ascii="Times New Roman" w:hAnsi="Times New Roman" w:eastAsia="Times New Roman" w:cs="Times New Roman"/>
          <w:sz w:val="24"/>
          <w:szCs w:val="24"/>
        </w:rPr>
      </w:pPr>
    </w:p>
    <w:p>
      <w:pPr>
        <w:ind w:firstLine="720"/>
      </w:pPr>
      <w:r>
        <w:rPr>
          <w:rFonts w:ascii="Times New Roman" w:hAnsi="Times New Roman" w:eastAsia="Times New Roman" w:cs="Times New Roman"/>
          <w:sz w:val="24"/>
          <w:szCs w:val="24"/>
          <w:rtl w:val="0"/>
        </w:rPr>
        <w:t>o We define a class in a very similar way how we define a function.</w:t>
      </w:r>
    </w:p>
    <w:p>
      <w:pPr>
        <w:ind w:firstLine="720"/>
        <w:rPr>
          <w:rFonts w:ascii="Times New Roman" w:hAnsi="Times New Roman" w:eastAsia="Times New Roman" w:cs="Times New Roman"/>
          <w:sz w:val="24"/>
          <w:szCs w:val="24"/>
        </w:rPr>
      </w:pPr>
    </w:p>
    <w:p>
      <w:pPr>
        <w:ind w:firstLine="720"/>
        <w:rPr>
          <w:rFonts w:ascii="Times New Roman" w:hAnsi="Times New Roman" w:eastAsia="Times New Roman" w:cs="Times New Roman"/>
          <w:sz w:val="24"/>
          <w:szCs w:val="24"/>
        </w:rPr>
      </w:pPr>
    </w:p>
    <w:p>
      <w:pPr>
        <w:ind w:firstLine="720"/>
        <w:rPr>
          <w:rFonts w:ascii="Times New Roman" w:hAnsi="Times New Roman" w:eastAsia="Times New Roman" w:cs="Times New Roman"/>
          <w:sz w:val="24"/>
          <w:szCs w:val="24"/>
        </w:rPr>
      </w:pPr>
    </w:p>
    <w:p>
      <w:pPr>
        <w:ind w:firstLine="720"/>
      </w:pPr>
      <w:r>
        <w:rPr>
          <w:rFonts w:ascii="Times New Roman" w:hAnsi="Times New Roman" w:eastAsia="Times New Roman" w:cs="Times New Roman"/>
          <w:sz w:val="24"/>
          <w:szCs w:val="24"/>
          <w:rtl w:val="0"/>
        </w:rPr>
        <w:t>o Just like a function ,we use parentheses and a colon after the class name(i.e. ():) when                 we define a class. Similarly, the body of our class is indented like a functions body is.</w:t>
      </w:r>
    </w:p>
    <w:p>
      <w:pPr>
        <w:ind w:firstLine="720"/>
        <w:rPr>
          <w:rFonts w:ascii="Times New Roman" w:hAnsi="Times New Roman" w:eastAsia="Times New Roman" w:cs="Times New Roman"/>
          <w:sz w:val="24"/>
          <w:szCs w:val="24"/>
        </w:rPr>
      </w:pPr>
    </w:p>
    <w:p>
      <w:pPr>
        <w:ind w:firstLine="720"/>
        <w:rPr>
          <w:rFonts w:ascii="Times New Roman" w:hAnsi="Times New Roman" w:eastAsia="Times New Roman" w:cs="Times New Roman"/>
          <w:sz w:val="24"/>
          <w:szCs w:val="24"/>
        </w:rPr>
      </w:pPr>
    </w:p>
    <w:p>
      <w:pPr>
        <w:ind w:firstLine="720"/>
        <w:rPr>
          <w:rFonts w:ascii="Times New Roman" w:hAnsi="Times New Roman" w:eastAsia="Times New Roman" w:cs="Times New Roman"/>
          <w:sz w:val="24"/>
          <w:szCs w:val="24"/>
        </w:rPr>
      </w:pPr>
    </w:p>
    <w:p>
      <w:pPr>
        <w:widowControl/>
        <w:ind w:left="720" w:firstLine="0"/>
        <w:rPr>
          <w:rFonts w:ascii="Times New Roman" w:hAnsi="Times New Roman" w:eastAsia="Times New Roman" w:cs="Times New Roman"/>
          <w:color w:val="000000"/>
          <w:sz w:val="24"/>
          <w:szCs w:val="24"/>
        </w:rPr>
      </w:pPr>
    </w:p>
    <w:p>
      <w:pPr>
        <w:ind w:firstLine="720"/>
      </w:pPr>
      <w:r>
        <w:drawing>
          <wp:inline distT="0" distB="0" distL="0" distR="0">
            <wp:extent cx="5213350" cy="1422400"/>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23" name="image21.png"/>
                    <pic:cNvPicPr preferRelativeResize="0"/>
                  </pic:nvPicPr>
                  <pic:blipFill>
                    <a:blip r:embed="rId17"/>
                    <a:srcRect/>
                    <a:stretch>
                      <a:fillRect/>
                    </a:stretch>
                  </pic:blipFill>
                  <pic:spPr>
                    <a:xfrm>
                      <a:off x="0" y="0"/>
                      <a:ext cx="5213350" cy="1422400"/>
                    </a:xfrm>
                    <a:prstGeom prst="rect">
                      <a:avLst/>
                    </a:prstGeom>
                  </pic:spPr>
                </pic:pic>
              </a:graphicData>
            </a:graphic>
          </wp:inline>
        </w:drawing>
      </w:r>
    </w:p>
    <w:p>
      <w:pPr>
        <w:ind w:firstLine="720"/>
      </w:pPr>
      <w:r>
        <w:rPr>
          <w:rtl w:val="0"/>
        </w:rPr>
        <w:t xml:space="preserve">                                     Figure </w:t>
      </w:r>
      <w:r>
        <w:rPr>
          <w:rFonts w:hint="default"/>
          <w:rtl w:val="0"/>
          <w:lang w:val="en-IN"/>
        </w:rPr>
        <w:t>3.7.1.1</w:t>
      </w:r>
      <w:r>
        <w:rPr>
          <w:rtl w:val="0"/>
        </w:rPr>
        <w:t>:Defining a class</w:t>
      </w:r>
    </w:p>
    <w:p>
      <w:pPr>
        <w:outlineLvl w:val="1"/>
      </w:pPr>
      <w:bookmarkStart w:id="36" w:name="_Toc16316"/>
      <w:r>
        <w:rPr>
          <w:rFonts w:ascii="Times New Roman" w:hAnsi="Times New Roman" w:eastAsia="Times New Roman" w:cs="Times New Roman"/>
          <w:sz w:val="28"/>
          <w:szCs w:val="28"/>
          <w:rtl w:val="0"/>
        </w:rPr>
        <w:t>3.7.2 __init__ method in Class:</w:t>
      </w:r>
      <w:bookmarkEnd w:id="36"/>
    </w:p>
    <w:p>
      <w:pPr>
        <w:ind w:firstLine="720"/>
        <w:rPr>
          <w:rFonts w:ascii="Times New Roman" w:hAnsi="Times New Roman" w:eastAsia="Times New Roman" w:cs="Times New Roman"/>
          <w:sz w:val="28"/>
          <w:szCs w:val="28"/>
        </w:rPr>
      </w:pPr>
    </w:p>
    <w:p>
      <w:pPr>
        <w:ind w:firstLine="720"/>
        <w:rPr>
          <w:rFonts w:ascii="Times New Roman" w:hAnsi="Times New Roman" w:eastAsia="Times New Roman" w:cs="Times New Roman"/>
          <w:sz w:val="28"/>
          <w:szCs w:val="28"/>
        </w:rPr>
      </w:pPr>
    </w:p>
    <w:p>
      <w:pPr>
        <w:ind w:firstLine="720"/>
      </w:pPr>
      <w:r>
        <w:rPr>
          <w:rFonts w:ascii="Times New Roman" w:hAnsi="Times New Roman" w:eastAsia="Times New Roman" w:cs="Times New Roman"/>
          <w:sz w:val="24"/>
          <w:szCs w:val="24"/>
          <w:rtl w:val="0"/>
        </w:rPr>
        <w:t>● The init method — also called a constructor — is a special method that runs when an instance is created so we can perform any tasks to set up the instance.</w:t>
      </w:r>
    </w:p>
    <w:p>
      <w:pPr>
        <w:ind w:firstLine="720"/>
        <w:rPr>
          <w:rFonts w:ascii="Times New Roman" w:hAnsi="Times New Roman" w:eastAsia="Times New Roman" w:cs="Times New Roman"/>
          <w:sz w:val="24"/>
          <w:szCs w:val="24"/>
        </w:rPr>
      </w:pPr>
    </w:p>
    <w:p>
      <w:pPr>
        <w:ind w:firstLine="720"/>
        <w:rPr>
          <w:rFonts w:ascii="Times New Roman" w:hAnsi="Times New Roman" w:eastAsia="Times New Roman" w:cs="Times New Roman"/>
          <w:sz w:val="24"/>
          <w:szCs w:val="24"/>
        </w:rPr>
      </w:pPr>
    </w:p>
    <w:p>
      <w:pPr>
        <w:ind w:firstLine="720"/>
      </w:pPr>
      <w:r>
        <w:rPr>
          <w:rFonts w:ascii="Times New Roman" w:hAnsi="Times New Roman" w:eastAsia="Times New Roman" w:cs="Times New Roman"/>
          <w:sz w:val="24"/>
          <w:szCs w:val="24"/>
          <w:rtl w:val="0"/>
        </w:rPr>
        <w:t xml:space="preserve"> ● The init method has a special name that starts and ends with two underscores:__init__().</w:t>
      </w:r>
    </w:p>
    <w:p>
      <w:pPr>
        <w:ind w:firstLine="720"/>
        <w:jc w:val="center"/>
        <w:rPr>
          <w:rFonts w:ascii="Times New Roman" w:hAnsi="Times New Roman" w:eastAsia="Times New Roman" w:cs="Times New Roman"/>
          <w:sz w:val="24"/>
          <w:szCs w:val="24"/>
        </w:rPr>
      </w:pPr>
    </w:p>
    <w:p>
      <w:pPr>
        <w:ind w:firstLine="720"/>
        <w:jc w:val="center"/>
        <w:rPr>
          <w:rFonts w:ascii="Times New Roman" w:hAnsi="Times New Roman" w:eastAsia="Times New Roman" w:cs="Times New Roman"/>
          <w:sz w:val="24"/>
          <w:szCs w:val="24"/>
        </w:rPr>
      </w:pPr>
    </w:p>
    <w:p>
      <w:pPr>
        <w:ind w:firstLine="720"/>
        <w:jc w:val="center"/>
        <w:rPr>
          <w:rFonts w:ascii="Times New Roman" w:hAnsi="Times New Roman" w:eastAsia="Times New Roman" w:cs="Times New Roman"/>
          <w:sz w:val="24"/>
          <w:szCs w:val="24"/>
        </w:rPr>
      </w:pPr>
    </w:p>
    <w:p>
      <w:pPr>
        <w:ind w:firstLine="720"/>
        <w:jc w:val="center"/>
        <w:rPr>
          <w:rFonts w:ascii="Times New Roman" w:hAnsi="Times New Roman" w:eastAsia="Times New Roman" w:cs="Times New Roman"/>
          <w:sz w:val="36"/>
          <w:szCs w:val="36"/>
        </w:rPr>
      </w:pPr>
    </w:p>
    <w:p>
      <w:pPr>
        <w:ind w:firstLine="720"/>
        <w:jc w:val="center"/>
        <w:rPr>
          <w:rFonts w:ascii="Times New Roman" w:hAnsi="Times New Roman" w:eastAsia="Times New Roman" w:cs="Times New Roman"/>
          <w:sz w:val="36"/>
          <w:szCs w:val="36"/>
        </w:rPr>
      </w:pPr>
    </w:p>
    <w:p>
      <w:pPr>
        <w:ind w:firstLine="720"/>
        <w:jc w:val="center"/>
        <w:rPr>
          <w:rFonts w:ascii="Times New Roman" w:hAnsi="Times New Roman" w:eastAsia="Times New Roman" w:cs="Times New Roman"/>
          <w:sz w:val="36"/>
          <w:szCs w:val="36"/>
        </w:rPr>
      </w:pPr>
    </w:p>
    <w:p>
      <w:pPr>
        <w:ind w:firstLine="720"/>
        <w:jc w:val="center"/>
        <w:rPr>
          <w:rFonts w:ascii="Times New Roman" w:hAnsi="Times New Roman" w:eastAsia="Times New Roman" w:cs="Times New Roman"/>
          <w:sz w:val="36"/>
          <w:szCs w:val="36"/>
        </w:rPr>
      </w:pPr>
    </w:p>
    <w:p>
      <w:pPr>
        <w:ind w:firstLine="720"/>
        <w:jc w:val="center"/>
        <w:rPr>
          <w:rFonts w:ascii="Times New Roman" w:hAnsi="Times New Roman" w:eastAsia="Times New Roman" w:cs="Times New Roman"/>
          <w:sz w:val="36"/>
          <w:szCs w:val="36"/>
        </w:rPr>
      </w:pPr>
    </w:p>
    <w:p>
      <w:pPr>
        <w:ind w:firstLine="720"/>
        <w:jc w:val="center"/>
        <w:rPr>
          <w:rFonts w:ascii="Times New Roman" w:hAnsi="Times New Roman" w:eastAsia="Times New Roman" w:cs="Times New Roman"/>
          <w:sz w:val="36"/>
          <w:szCs w:val="36"/>
        </w:rPr>
      </w:pPr>
    </w:p>
    <w:p>
      <w:pPr>
        <w:ind w:firstLine="720"/>
        <w:jc w:val="center"/>
        <w:rPr>
          <w:rFonts w:ascii="Times New Roman" w:hAnsi="Times New Roman" w:eastAsia="Times New Roman" w:cs="Times New Roman"/>
          <w:sz w:val="36"/>
          <w:szCs w:val="36"/>
        </w:rPr>
      </w:pPr>
    </w:p>
    <w:p>
      <w:pPr>
        <w:ind w:firstLine="720"/>
        <w:jc w:val="center"/>
        <w:rPr>
          <w:rFonts w:ascii="Times New Roman" w:hAnsi="Times New Roman" w:eastAsia="Times New Roman" w:cs="Times New Roman"/>
          <w:sz w:val="36"/>
          <w:szCs w:val="36"/>
        </w:rPr>
      </w:pPr>
    </w:p>
    <w:p>
      <w:pPr>
        <w:ind w:firstLine="720"/>
        <w:jc w:val="center"/>
        <w:rPr>
          <w:rFonts w:ascii="Times New Roman" w:hAnsi="Times New Roman" w:eastAsia="Times New Roman" w:cs="Times New Roman"/>
          <w:sz w:val="36"/>
          <w:szCs w:val="36"/>
        </w:rPr>
      </w:pPr>
    </w:p>
    <w:p>
      <w:pPr>
        <w:ind w:firstLine="720"/>
        <w:jc w:val="center"/>
        <w:rPr>
          <w:rFonts w:ascii="Times New Roman" w:hAnsi="Times New Roman" w:eastAsia="Times New Roman" w:cs="Times New Roman"/>
          <w:sz w:val="36"/>
          <w:szCs w:val="36"/>
        </w:rPr>
      </w:pPr>
    </w:p>
    <w:p>
      <w:pPr>
        <w:ind w:firstLine="720"/>
        <w:jc w:val="center"/>
        <w:rPr>
          <w:rFonts w:ascii="Times New Roman" w:hAnsi="Times New Roman" w:eastAsia="Times New Roman" w:cs="Times New Roman"/>
          <w:sz w:val="36"/>
          <w:szCs w:val="36"/>
        </w:rPr>
      </w:pPr>
    </w:p>
    <w:p>
      <w:pPr>
        <w:ind w:firstLine="720"/>
        <w:jc w:val="center"/>
        <w:rPr>
          <w:rFonts w:ascii="Times New Roman" w:hAnsi="Times New Roman" w:eastAsia="Times New Roman" w:cs="Times New Roman"/>
          <w:sz w:val="36"/>
          <w:szCs w:val="36"/>
        </w:rPr>
      </w:pPr>
    </w:p>
    <w:p>
      <w:pPr>
        <w:widowControl/>
        <w:ind w:left="720" w:firstLine="0"/>
        <w:rPr>
          <w:rFonts w:ascii="Times New Roman" w:hAnsi="Times New Roman" w:eastAsia="Times New Roman" w:cs="Times New Roman"/>
          <w:color w:val="000000"/>
          <w:sz w:val="36"/>
          <w:szCs w:val="36"/>
        </w:rPr>
      </w:pPr>
    </w:p>
    <w:p>
      <w:pPr>
        <w:ind w:firstLine="720"/>
        <w:jc w:val="center"/>
        <w:outlineLvl w:val="0"/>
      </w:pPr>
      <w:bookmarkStart w:id="37" w:name="_Toc13296"/>
      <w:r>
        <w:rPr>
          <w:rFonts w:ascii="Times New Roman" w:hAnsi="Times New Roman" w:eastAsia="Times New Roman" w:cs="Times New Roman"/>
          <w:b/>
          <w:sz w:val="36"/>
          <w:szCs w:val="36"/>
          <w:rtl w:val="0"/>
        </w:rPr>
        <w:t>CHAPTER 4</w:t>
      </w:r>
      <w:bookmarkEnd w:id="37"/>
    </w:p>
    <w:p>
      <w:pPr>
        <w:ind w:firstLine="720"/>
        <w:jc w:val="center"/>
        <w:rPr>
          <w:rFonts w:ascii="Times New Roman" w:hAnsi="Times New Roman" w:eastAsia="Times New Roman" w:cs="Times New Roman"/>
          <w:b/>
          <w:sz w:val="36"/>
          <w:szCs w:val="36"/>
        </w:rPr>
      </w:pPr>
    </w:p>
    <w:p>
      <w:pPr>
        <w:ind w:firstLine="720"/>
        <w:jc w:val="center"/>
        <w:outlineLvl w:val="0"/>
      </w:pPr>
      <w:bookmarkStart w:id="38" w:name="_Toc3338"/>
      <w:r>
        <w:rPr>
          <w:rFonts w:ascii="Times New Roman" w:hAnsi="Times New Roman" w:eastAsia="Times New Roman" w:cs="Times New Roman"/>
          <w:b/>
          <w:sz w:val="36"/>
          <w:szCs w:val="36"/>
          <w:rtl w:val="0"/>
        </w:rPr>
        <w:t>CASE STUDY</w:t>
      </w:r>
      <w:bookmarkEnd w:id="38"/>
    </w:p>
    <w:p>
      <w:pPr>
        <w:rPr>
          <w:rFonts w:ascii="Times New Roman" w:hAnsi="Times New Roman" w:eastAsia="Times New Roman" w:cs="Times New Roman"/>
          <w:sz w:val="36"/>
          <w:szCs w:val="36"/>
        </w:rPr>
      </w:pPr>
    </w:p>
    <w:p>
      <w:pPr>
        <w:outlineLvl w:val="0"/>
      </w:pPr>
      <w:bookmarkStart w:id="39" w:name="_Toc15820"/>
      <w:r>
        <w:rPr>
          <w:rFonts w:ascii="Times New Roman" w:hAnsi="Times New Roman" w:eastAsia="Times New Roman" w:cs="Times New Roman"/>
          <w:sz w:val="28"/>
          <w:szCs w:val="28"/>
          <w:rtl w:val="0"/>
        </w:rPr>
        <w:t>4.1 PROBLEM STATEMENT:</w:t>
      </w:r>
      <w:bookmarkEnd w:id="39"/>
    </w:p>
    <w:p>
      <w:pPr>
        <w:rPr>
          <w:rFonts w:ascii="Times New Roman" w:hAnsi="Times New Roman" w:eastAsia="Times New Roman" w:cs="Times New Roman"/>
          <w:sz w:val="24"/>
          <w:szCs w:val="24"/>
        </w:rPr>
      </w:pPr>
    </w:p>
    <w:p>
      <w:pPr>
        <w:widowControl/>
        <w:spacing w:line="240" w:lineRule="auto"/>
      </w:pPr>
      <w:r>
        <w:rPr>
          <w:color w:val="000000"/>
          <w:rtl w:val="0"/>
        </w:rPr>
        <w:t>The Main Aim of this project is to Predict the stock prices of a particular-company</w:t>
      </w:r>
    </w:p>
    <w:p>
      <w:pPr>
        <w:widowControl/>
        <w:spacing w:line="240" w:lineRule="auto"/>
      </w:pPr>
      <w:r>
        <w:rPr>
          <w:color w:val="000000"/>
          <w:rtl w:val="0"/>
        </w:rPr>
        <w:t>using the stock market dataset.</w:t>
      </w:r>
    </w:p>
    <w:p>
      <w:pPr>
        <w:ind w:firstLine="720"/>
        <w:rPr>
          <w:rFonts w:ascii="Times New Roman" w:hAnsi="Times New Roman" w:eastAsia="Times New Roman" w:cs="Times New Roman"/>
          <w:sz w:val="24"/>
          <w:szCs w:val="24"/>
        </w:rPr>
      </w:pPr>
    </w:p>
    <w:p>
      <w:pPr>
        <w:ind w:firstLine="720"/>
        <w:rPr>
          <w:rFonts w:ascii="Times New Roman" w:hAnsi="Times New Roman" w:eastAsia="Times New Roman" w:cs="Times New Roman"/>
          <w:sz w:val="24"/>
          <w:szCs w:val="24"/>
        </w:rPr>
      </w:pPr>
    </w:p>
    <w:p>
      <w:pPr>
        <w:ind w:firstLine="720"/>
        <w:rPr>
          <w:rFonts w:ascii="Times New Roman" w:hAnsi="Times New Roman" w:eastAsia="Times New Roman" w:cs="Times New Roman"/>
          <w:sz w:val="24"/>
          <w:szCs w:val="24"/>
        </w:rPr>
      </w:pPr>
    </w:p>
    <w:p>
      <w:pPr>
        <w:outlineLvl w:val="0"/>
      </w:pPr>
      <w:bookmarkStart w:id="40" w:name="_Toc8135"/>
      <w:r>
        <w:rPr>
          <w:rFonts w:ascii="Times New Roman" w:hAnsi="Times New Roman" w:eastAsia="Times New Roman" w:cs="Times New Roman"/>
          <w:sz w:val="28"/>
          <w:szCs w:val="28"/>
          <w:rtl w:val="0"/>
        </w:rPr>
        <w:t>4.2 DATA SET:</w:t>
      </w:r>
      <w:bookmarkEnd w:id="40"/>
    </w:p>
    <w:p>
      <w:pPr>
        <w:rPr>
          <w:rFonts w:ascii="Times New Roman" w:hAnsi="Times New Roman" w:eastAsia="Times New Roman" w:cs="Times New Roman"/>
          <w:sz w:val="28"/>
          <w:szCs w:val="28"/>
        </w:rPr>
      </w:pPr>
    </w:p>
    <w:p>
      <w:r>
        <w:rPr>
          <w:rFonts w:ascii="Times New Roman" w:hAnsi="Times New Roman" w:eastAsia="Times New Roman" w:cs="Times New Roman"/>
          <w:sz w:val="24"/>
          <w:szCs w:val="24"/>
          <w:rtl w:val="0"/>
        </w:rPr>
        <w:t>The given data set consists of the following parameters:</w:t>
      </w:r>
    </w:p>
    <w:p>
      <w:pPr>
        <w:widowControl/>
        <w:spacing w:line="240" w:lineRule="auto"/>
        <w:rPr>
          <w:rFonts w:ascii="Times New Roman" w:hAnsi="Times New Roman" w:eastAsia="Times New Roman" w:cs="Times New Roman"/>
          <w:color w:val="000000"/>
          <w:sz w:val="24"/>
          <w:szCs w:val="24"/>
        </w:rPr>
      </w:pPr>
    </w:p>
    <w:p>
      <w:pPr>
        <w:widowControl/>
        <w:spacing w:line="240" w:lineRule="auto"/>
        <w:rPr>
          <w:color w:val="000000"/>
        </w:rPr>
      </w:pPr>
    </w:p>
    <w:p>
      <w:pPr>
        <w:widowControl/>
        <w:spacing w:line="240" w:lineRule="auto"/>
        <w:ind w:firstLine="330"/>
      </w:pPr>
      <w:r>
        <w:rPr>
          <w:color w:val="000000"/>
          <w:rtl w:val="0"/>
        </w:rPr>
        <w:t>Date: The date on which we are predicting the stock </w:t>
      </w:r>
    </w:p>
    <w:p>
      <w:pPr>
        <w:widowControl/>
        <w:spacing w:line="240" w:lineRule="auto"/>
        <w:ind w:firstLine="1210"/>
        <w:rPr>
          <w:color w:val="000000"/>
        </w:rPr>
      </w:pPr>
    </w:p>
    <w:p>
      <w:pPr>
        <w:widowControl/>
        <w:spacing w:line="240" w:lineRule="auto"/>
        <w:ind w:firstLine="330"/>
      </w:pPr>
      <w:r>
        <w:rPr>
          <w:color w:val="000000"/>
          <w:rtl w:val="0"/>
        </w:rPr>
        <w:t>Open: The value at which the stock is opened. </w:t>
      </w:r>
    </w:p>
    <w:p>
      <w:pPr>
        <w:widowControl/>
        <w:spacing w:line="240" w:lineRule="auto"/>
        <w:ind w:left="720" w:firstLine="440"/>
        <w:rPr>
          <w:color w:val="000000"/>
        </w:rPr>
      </w:pPr>
    </w:p>
    <w:p>
      <w:pPr>
        <w:widowControl/>
        <w:spacing w:line="240" w:lineRule="auto"/>
        <w:ind w:firstLine="330"/>
      </w:pPr>
      <w:r>
        <w:rPr>
          <w:color w:val="000000"/>
          <w:rtl w:val="0"/>
        </w:rPr>
        <w:t>High:  Maximum value of the stock</w:t>
      </w:r>
    </w:p>
    <w:p>
      <w:pPr>
        <w:widowControl/>
        <w:spacing w:line="240" w:lineRule="auto"/>
        <w:ind w:firstLine="1210"/>
        <w:rPr>
          <w:color w:val="000000"/>
        </w:rPr>
      </w:pPr>
    </w:p>
    <w:p>
      <w:pPr>
        <w:widowControl/>
        <w:spacing w:line="240" w:lineRule="auto"/>
        <w:ind w:firstLine="330"/>
      </w:pPr>
      <w:r>
        <w:rPr>
          <w:color w:val="000000"/>
          <w:rtl w:val="0"/>
        </w:rPr>
        <w:t>Low: Minimum value of the stock </w:t>
      </w:r>
    </w:p>
    <w:p>
      <w:pPr>
        <w:widowControl/>
        <w:spacing w:line="240" w:lineRule="auto"/>
        <w:ind w:firstLine="1210"/>
        <w:rPr>
          <w:color w:val="000000"/>
        </w:rPr>
      </w:pPr>
    </w:p>
    <w:p>
      <w:pPr>
        <w:widowControl/>
        <w:spacing w:line="240" w:lineRule="auto"/>
        <w:ind w:firstLine="330"/>
      </w:pPr>
      <w:r>
        <w:rPr>
          <w:color w:val="000000"/>
          <w:rtl w:val="0"/>
        </w:rPr>
        <w:t>Close: The value at which the stock is closed </w:t>
      </w:r>
    </w:p>
    <w:p>
      <w:pPr>
        <w:widowControl/>
        <w:spacing w:line="240" w:lineRule="auto"/>
        <w:ind w:left="720" w:firstLine="440"/>
        <w:rPr>
          <w:color w:val="000000"/>
        </w:rPr>
      </w:pPr>
    </w:p>
    <w:p>
      <w:pPr>
        <w:widowControl/>
        <w:spacing w:line="240" w:lineRule="auto"/>
        <w:ind w:firstLine="330"/>
      </w:pPr>
      <w:r>
        <w:rPr>
          <w:color w:val="000000"/>
          <w:rtl w:val="0"/>
        </w:rPr>
        <w:t>Volume: The volume of stocks bought </w:t>
      </w:r>
    </w:p>
    <w:p>
      <w:pPr>
        <w:widowControl/>
        <w:spacing w:line="240" w:lineRule="auto"/>
        <w:ind w:left="720" w:firstLine="440"/>
        <w:rPr>
          <w:color w:val="000000"/>
        </w:rPr>
      </w:pPr>
    </w:p>
    <w:p>
      <w:pPr>
        <w:widowControl/>
        <w:spacing w:line="240" w:lineRule="auto"/>
        <w:ind w:firstLine="330"/>
      </w:pPr>
      <w:r>
        <w:rPr>
          <w:color w:val="000000"/>
          <w:rtl w:val="0"/>
        </w:rPr>
        <w:t>Name: The name of the company </w:t>
      </w:r>
    </w:p>
    <w:p>
      <w:pPr>
        <w:widowControl/>
        <w:spacing w:before="280" w:after="280" w:line="240" w:lineRule="auto"/>
        <w:rPr>
          <w:color w:val="000000"/>
        </w:rPr>
      </w:pPr>
    </w:p>
    <w:p>
      <w:pPr>
        <w:ind w:firstLine="720"/>
        <w:rPr>
          <w:rFonts w:ascii="Times New Roman" w:hAnsi="Times New Roman" w:eastAsia="Times New Roman" w:cs="Times New Roman"/>
          <w:sz w:val="28"/>
          <w:szCs w:val="28"/>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widowControl/>
        <w:ind w:left="720" w:firstLine="0"/>
        <w:rPr>
          <w:rFonts w:ascii="Times New Roman" w:hAnsi="Times New Roman" w:eastAsia="Times New Roman" w:cs="Times New Roman"/>
          <w:color w:val="000000"/>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outlineLvl w:val="0"/>
      </w:pPr>
      <w:bookmarkStart w:id="41" w:name="_Toc25537"/>
      <w:r>
        <w:rPr>
          <w:rFonts w:ascii="Times New Roman" w:hAnsi="Times New Roman" w:eastAsia="Times New Roman" w:cs="Times New Roman"/>
          <w:sz w:val="24"/>
          <w:szCs w:val="24"/>
          <w:rtl w:val="0"/>
        </w:rPr>
        <w:t>4.3 OBJECTIVE OF THE CASE STUDY:</w:t>
      </w:r>
      <w:bookmarkEnd w:id="41"/>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r>
        <w:rPr>
          <w:rFonts w:ascii="Times New Roman" w:hAnsi="Times New Roman" w:eastAsia="Times New Roman" w:cs="Times New Roman"/>
          <w:sz w:val="24"/>
          <w:szCs w:val="24"/>
          <w:rtl w:val="0"/>
        </w:rPr>
        <w:tab/>
      </w:r>
    </w:p>
    <w:p>
      <w:r>
        <w:rPr>
          <w:rFonts w:ascii="Times New Roman" w:hAnsi="Times New Roman" w:eastAsia="Times New Roman" w:cs="Times New Roman"/>
          <w:sz w:val="24"/>
          <w:szCs w:val="24"/>
          <w:rtl w:val="0"/>
        </w:rPr>
        <w:t>In Stock Market Prediction, the aim is to predict the future value of the financial stocks of a company. The recent trend in stock market prediction technologies is the use of machine learning which makes predictions based on the values of current stock market indices by training on their previous values. Machine learning itself employs different models to make prediction easier and authentic.</w:t>
      </w:r>
    </w:p>
    <w:p>
      <w:pPr>
        <w:spacing w:line="240" w:lineRule="auto"/>
        <w:jc w:val="both"/>
      </w:pPr>
      <w:r>
        <w:rPr>
          <w:rFonts w:ascii="Times New Roman" w:hAnsi="Times New Roman" w:eastAsia="Times New Roman" w:cs="Times New Roman"/>
          <w:sz w:val="36"/>
          <w:szCs w:val="36"/>
          <w:rtl w:val="0"/>
        </w:rPr>
        <w:t>.</w:t>
      </w: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jc w:val="center"/>
        <w:rPr>
          <w:rFonts w:ascii="Times New Roman" w:hAnsi="Times New Roman" w:eastAsia="Times New Roman" w:cs="Times New Roman"/>
          <w:sz w:val="36"/>
          <w:szCs w:val="36"/>
        </w:rPr>
      </w:pPr>
    </w:p>
    <w:p>
      <w:pPr>
        <w:rPr>
          <w:rFonts w:ascii="Times New Roman" w:hAnsi="Times New Roman" w:eastAsia="Times New Roman" w:cs="Times New Roman"/>
          <w:sz w:val="24"/>
          <w:szCs w:val="24"/>
        </w:rPr>
      </w:pPr>
    </w:p>
    <w:p>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widowControl/>
        <w:rPr>
          <w:rFonts w:ascii="Times New Roman" w:hAnsi="Times New Roman" w:eastAsia="Times New Roman" w:cs="Times New Roman"/>
          <w:sz w:val="24"/>
          <w:szCs w:val="24"/>
        </w:rPr>
      </w:pPr>
    </w:p>
    <w:p>
      <w:pPr>
        <w:widowControl/>
        <w:rPr>
          <w:rFonts w:ascii="Times New Roman" w:hAnsi="Times New Roman" w:eastAsia="Times New Roman" w:cs="Times New Roman"/>
          <w:color w:val="000000"/>
          <w:sz w:val="36"/>
          <w:szCs w:val="36"/>
        </w:rPr>
      </w:pPr>
    </w:p>
    <w:p>
      <w:pPr>
        <w:jc w:val="center"/>
        <w:rPr>
          <w:rFonts w:ascii="Times New Roman" w:hAnsi="Times New Roman" w:eastAsia="Times New Roman" w:cs="Times New Roman"/>
          <w:b/>
          <w:sz w:val="36"/>
          <w:szCs w:val="36"/>
        </w:rPr>
      </w:pPr>
    </w:p>
    <w:p>
      <w:pPr>
        <w:jc w:val="center"/>
        <w:outlineLvl w:val="0"/>
      </w:pPr>
      <w:bookmarkStart w:id="42" w:name="_Toc17923"/>
      <w:r>
        <w:rPr>
          <w:rFonts w:ascii="Times New Roman" w:hAnsi="Times New Roman" w:eastAsia="Times New Roman" w:cs="Times New Roman"/>
          <w:b/>
          <w:sz w:val="36"/>
          <w:szCs w:val="36"/>
          <w:rtl w:val="0"/>
        </w:rPr>
        <w:t>CHAPTER 5</w:t>
      </w:r>
      <w:bookmarkEnd w:id="42"/>
    </w:p>
    <w:p>
      <w:pPr>
        <w:jc w:val="center"/>
        <w:outlineLvl w:val="0"/>
      </w:pPr>
      <w:bookmarkStart w:id="43" w:name="_Toc4313"/>
      <w:r>
        <w:rPr>
          <w:rFonts w:ascii="Times New Roman" w:hAnsi="Times New Roman" w:eastAsia="Times New Roman" w:cs="Times New Roman"/>
          <w:b/>
          <w:sz w:val="36"/>
          <w:szCs w:val="36"/>
          <w:rtl w:val="0"/>
        </w:rPr>
        <w:t>DATA PREPROCESSING</w:t>
      </w:r>
      <w:bookmarkEnd w:id="43"/>
    </w:p>
    <w:p>
      <w:pPr>
        <w:rPr>
          <w:rFonts w:ascii="Times New Roman" w:hAnsi="Times New Roman" w:eastAsia="Times New Roman" w:cs="Times New Roman"/>
          <w:sz w:val="24"/>
          <w:szCs w:val="24"/>
        </w:rPr>
      </w:pPr>
    </w:p>
    <w:p>
      <w:pPr>
        <w:outlineLvl w:val="0"/>
      </w:pPr>
      <w:bookmarkStart w:id="44" w:name="_Toc9972"/>
      <w:r>
        <w:rPr>
          <w:rFonts w:ascii="Times New Roman" w:hAnsi="Times New Roman" w:eastAsia="Times New Roman" w:cs="Times New Roman"/>
          <w:sz w:val="28"/>
          <w:szCs w:val="28"/>
          <w:rtl w:val="0"/>
        </w:rPr>
        <w:t>5.1 READING  THE DATASET:</w:t>
      </w:r>
      <w:bookmarkEnd w:id="44"/>
    </w:p>
    <w:p>
      <w:r>
        <w:rPr>
          <w:rFonts w:ascii="Times New Roman" w:hAnsi="Times New Roman" w:eastAsia="Times New Roman" w:cs="Times New Roman"/>
          <w:sz w:val="24"/>
          <w:szCs w:val="24"/>
          <w:rtl w:val="0"/>
        </w:rPr>
        <w:t>We can read the data set from the database or</w:t>
      </w:r>
      <w:r>
        <w:rPr>
          <w:rtl w:val="0"/>
        </w:rPr>
        <w:t xml:space="preserve"> </w:t>
      </w:r>
      <w:r>
        <w:rPr>
          <w:rFonts w:ascii="Times New Roman" w:hAnsi="Times New Roman" w:eastAsia="Times New Roman" w:cs="Times New Roman"/>
          <w:sz w:val="24"/>
          <w:szCs w:val="24"/>
          <w:rtl w:val="0"/>
        </w:rPr>
        <w:t>we can read the data from client.</w:t>
      </w:r>
    </w:p>
    <w:p>
      <w:pPr>
        <w:ind w:firstLine="720"/>
        <w:rPr>
          <w:rFonts w:ascii="Times New Roman" w:hAnsi="Times New Roman" w:eastAsia="Times New Roman" w:cs="Times New Roman"/>
          <w:sz w:val="24"/>
          <w:szCs w:val="24"/>
        </w:rPr>
      </w:pPr>
    </w:p>
    <w:p>
      <w:pPr>
        <w:outlineLvl w:val="0"/>
      </w:pPr>
      <w:bookmarkStart w:id="45" w:name="_Toc24193"/>
      <w:r>
        <w:rPr>
          <w:rFonts w:ascii="Times New Roman" w:hAnsi="Times New Roman" w:eastAsia="Times New Roman" w:cs="Times New Roman"/>
          <w:sz w:val="28"/>
          <w:szCs w:val="28"/>
          <w:rtl w:val="0"/>
        </w:rPr>
        <w:t>5.2 IMPORTING THE LIBRARIES:</w:t>
      </w:r>
      <w:bookmarkEnd w:id="45"/>
    </w:p>
    <w:p>
      <w:r>
        <w:rPr>
          <w:rFonts w:ascii="Times New Roman" w:hAnsi="Times New Roman" w:eastAsia="Times New Roman" w:cs="Times New Roman"/>
          <w:sz w:val="24"/>
          <w:szCs w:val="24"/>
          <w:rtl w:val="0"/>
        </w:rPr>
        <w:t>We have to import the libraries as per the requirement of the algorithm.</w:t>
      </w:r>
      <w:r>
        <w:drawing>
          <wp:inline distT="0" distB="0" distL="0" distR="0">
            <wp:extent cx="5942965" cy="1885950"/>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21" name="image18.png"/>
                    <pic:cNvPicPr preferRelativeResize="0"/>
                  </pic:nvPicPr>
                  <pic:blipFill>
                    <a:blip r:embed="rId18"/>
                    <a:srcRect/>
                    <a:stretch>
                      <a:fillRect/>
                    </a:stretch>
                  </pic:blipFill>
                  <pic:spPr>
                    <a:xfrm>
                      <a:off x="0" y="0"/>
                      <a:ext cx="5942965" cy="1885950"/>
                    </a:xfrm>
                    <a:prstGeom prst="rect">
                      <a:avLst/>
                    </a:prstGeom>
                  </pic:spPr>
                </pic:pic>
              </a:graphicData>
            </a:graphic>
          </wp:inline>
        </w:drawing>
      </w:r>
    </w:p>
    <w:p>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 xml:space="preserve">                           Figure </w:t>
      </w:r>
      <w:r>
        <w:rPr>
          <w:rFonts w:hint="default" w:ascii="Times New Roman" w:hAnsi="Times New Roman" w:eastAsia="Times New Roman" w:cs="Times New Roman"/>
          <w:sz w:val="24"/>
          <w:szCs w:val="24"/>
          <w:rtl w:val="0"/>
          <w:lang w:val="en-IN"/>
        </w:rPr>
        <w:t>5.2.1</w:t>
      </w:r>
      <w:r>
        <w:rPr>
          <w:rFonts w:ascii="Times New Roman" w:hAnsi="Times New Roman" w:eastAsia="Times New Roman" w:cs="Times New Roman"/>
          <w:sz w:val="24"/>
          <w:szCs w:val="24"/>
          <w:rtl w:val="0"/>
        </w:rPr>
        <w:t>: Importing the required libraries</w:t>
      </w:r>
      <w:r>
        <w:rPr>
          <w:rFonts w:ascii="Times New Roman" w:hAnsi="Times New Roman" w:eastAsia="Times New Roman" w:cs="Times New Roman"/>
          <w:sz w:val="28"/>
          <w:szCs w:val="28"/>
          <w:rtl w:val="0"/>
        </w:rPr>
        <w:t xml:space="preserve">            </w:t>
      </w:r>
    </w:p>
    <w:p/>
    <w:p/>
    <w:p/>
    <w:p>
      <w:pPr>
        <w:outlineLvl w:val="0"/>
        <w:rPr>
          <w:rFonts w:ascii="Times New Roman" w:hAnsi="Times New Roman" w:eastAsia="Times New Roman" w:cs="Times New Roman"/>
          <w:sz w:val="24"/>
          <w:szCs w:val="24"/>
        </w:rPr>
      </w:pPr>
      <w:bookmarkStart w:id="46" w:name="_Toc28977"/>
      <w:r>
        <w:rPr>
          <w:rFonts w:ascii="Times New Roman" w:hAnsi="Times New Roman" w:eastAsia="Times New Roman" w:cs="Times New Roman"/>
          <w:sz w:val="24"/>
          <w:szCs w:val="24"/>
          <w:rtl w:val="0"/>
        </w:rPr>
        <w:t>5.3 VERSIONS OF PACKAGES:</w:t>
      </w:r>
      <w:bookmarkEnd w:id="46"/>
    </w:p>
    <w:p/>
    <w:p>
      <w:r>
        <w:drawing>
          <wp:inline distT="0" distB="0" distL="0" distR="0">
            <wp:extent cx="4076700" cy="2133600"/>
            <wp:effectExtent l="0" t="0" r="0" b="0"/>
            <wp:docPr id="22" name="image27.png"/>
            <wp:cNvGraphicFramePr/>
            <a:graphic xmlns:a="http://schemas.openxmlformats.org/drawingml/2006/main">
              <a:graphicData uri="http://schemas.openxmlformats.org/drawingml/2006/picture">
                <pic:pic xmlns:pic="http://schemas.openxmlformats.org/drawingml/2006/picture">
                  <pic:nvPicPr>
                    <pic:cNvPr id="22" name="image27.png"/>
                    <pic:cNvPicPr preferRelativeResize="0"/>
                  </pic:nvPicPr>
                  <pic:blipFill>
                    <a:blip r:embed="rId19"/>
                    <a:srcRect/>
                    <a:stretch>
                      <a:fillRect/>
                    </a:stretch>
                  </pic:blipFill>
                  <pic:spPr>
                    <a:xfrm>
                      <a:off x="0" y="0"/>
                      <a:ext cx="4076700" cy="2133600"/>
                    </a:xfrm>
                    <a:prstGeom prst="rect">
                      <a:avLst/>
                    </a:prstGeom>
                  </pic:spPr>
                </pic:pic>
              </a:graphicData>
            </a:graphic>
          </wp:inline>
        </w:drawing>
      </w:r>
    </w:p>
    <w:p>
      <w:pPr>
        <w:rPr>
          <w:rFonts w:hint="default" w:ascii="Arial" w:hAnsi="Arial" w:eastAsia="Times New Roman" w:cs="Arial"/>
          <w:sz w:val="28"/>
          <w:szCs w:val="28"/>
        </w:rPr>
      </w:pPr>
      <w:r>
        <w:rPr>
          <w:rFonts w:ascii="Times New Roman" w:hAnsi="Times New Roman" w:eastAsia="Times New Roman" w:cs="Times New Roman"/>
          <w:sz w:val="28"/>
          <w:szCs w:val="28"/>
          <w:rtl w:val="0"/>
        </w:rPr>
        <w:t xml:space="preserve">                          </w:t>
      </w:r>
      <w:r>
        <w:rPr>
          <w:rFonts w:hint="default" w:ascii="Times New Roman" w:hAnsi="Times New Roman" w:eastAsia="Times New Roman" w:cs="Times New Roman"/>
          <w:sz w:val="28"/>
          <w:szCs w:val="28"/>
          <w:rtl w:val="0"/>
        </w:rPr>
        <w:t xml:space="preserve"> Figure </w:t>
      </w:r>
      <w:r>
        <w:rPr>
          <w:rFonts w:hint="default" w:ascii="Times New Roman" w:hAnsi="Times New Roman" w:eastAsia="Times New Roman" w:cs="Times New Roman"/>
          <w:sz w:val="28"/>
          <w:szCs w:val="28"/>
          <w:rtl w:val="0"/>
          <w:lang w:val="en-IN"/>
        </w:rPr>
        <w:t>5.3.1</w:t>
      </w:r>
      <w:r>
        <w:rPr>
          <w:rFonts w:hint="default" w:ascii="Times New Roman" w:hAnsi="Times New Roman" w:eastAsia="Times New Roman" w:cs="Times New Roman"/>
          <w:sz w:val="28"/>
          <w:szCs w:val="28"/>
          <w:rtl w:val="0"/>
        </w:rPr>
        <w:t>:versions of packages</w:t>
      </w: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outlineLvl w:val="0"/>
      </w:pPr>
      <w:bookmarkStart w:id="47" w:name="_Toc22597"/>
      <w:r>
        <w:rPr>
          <w:rFonts w:ascii="Times New Roman" w:hAnsi="Times New Roman" w:eastAsia="Times New Roman" w:cs="Times New Roman"/>
          <w:sz w:val="28"/>
          <w:szCs w:val="28"/>
          <w:rtl w:val="0"/>
        </w:rPr>
        <w:t>5.4 IMPORTING THE DATA-SET:</w:t>
      </w:r>
      <w:bookmarkEnd w:id="47"/>
    </w:p>
    <w:p>
      <w:pPr>
        <w:rPr>
          <w:rFonts w:ascii="Times New Roman" w:hAnsi="Times New Roman" w:eastAsia="Times New Roman" w:cs="Times New Roman"/>
          <w:sz w:val="28"/>
          <w:szCs w:val="28"/>
        </w:rPr>
      </w:pPr>
    </w:p>
    <w:p>
      <w:r>
        <w:rPr>
          <w:rFonts w:ascii="Times New Roman" w:hAnsi="Times New Roman" w:eastAsia="Times New Roman" w:cs="Times New Roman"/>
          <w:sz w:val="28"/>
          <w:szCs w:val="28"/>
          <w:rtl w:val="0"/>
        </w:rPr>
        <w:tab/>
      </w:r>
      <w:r>
        <w:rPr>
          <w:rFonts w:ascii="Times New Roman" w:hAnsi="Times New Roman" w:eastAsia="Times New Roman" w:cs="Times New Roman"/>
          <w:sz w:val="24"/>
          <w:szCs w:val="24"/>
          <w:rtl w:val="0"/>
        </w:rPr>
        <w:t>Pandas in python provide an interesting method read_csv(). The read_csv function reads the entire dataset from a comma separated values file and we can assign it to a DataFrame to which all the operations can be performed. It helps us to access each and every row as well as columns and each and every value can be access using the dataframe. Any missing value or NaN value have to be cleaned.</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r>
        <w:drawing>
          <wp:inline distT="0" distB="0" distL="0" distR="0">
            <wp:extent cx="5746750" cy="908050"/>
            <wp:effectExtent l="0" t="0" r="0" b="0"/>
            <wp:docPr id="24" name="image26.png"/>
            <wp:cNvGraphicFramePr/>
            <a:graphic xmlns:a="http://schemas.openxmlformats.org/drawingml/2006/main">
              <a:graphicData uri="http://schemas.openxmlformats.org/drawingml/2006/picture">
                <pic:pic xmlns:pic="http://schemas.openxmlformats.org/drawingml/2006/picture">
                  <pic:nvPicPr>
                    <pic:cNvPr id="24" name="image26.png"/>
                    <pic:cNvPicPr preferRelativeResize="0"/>
                  </pic:nvPicPr>
                  <pic:blipFill>
                    <a:blip r:embed="rId20"/>
                    <a:srcRect/>
                    <a:stretch>
                      <a:fillRect/>
                    </a:stretch>
                  </pic:blipFill>
                  <pic:spPr>
                    <a:xfrm>
                      <a:off x="0" y="0"/>
                      <a:ext cx="5746750" cy="908050"/>
                    </a:xfrm>
                    <a:prstGeom prst="rect">
                      <a:avLst/>
                    </a:prstGeom>
                  </pic:spPr>
                </pic:pic>
              </a:graphicData>
            </a:graphic>
          </wp:inline>
        </w:drawing>
      </w:r>
    </w:p>
    <w:p>
      <w:pPr>
        <w:rPr>
          <w:rFonts w:ascii="Times New Roman" w:hAnsi="Times New Roman" w:eastAsia="Times New Roman" w:cs="Times New Roman"/>
          <w:sz w:val="24"/>
          <w:szCs w:val="24"/>
        </w:rPr>
      </w:pPr>
    </w:p>
    <w:p>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4"/>
          <w:szCs w:val="24"/>
          <w:rtl w:val="0"/>
        </w:rPr>
        <w:tab/>
      </w:r>
      <w:r>
        <w:rPr>
          <w:rFonts w:ascii="Times New Roman" w:hAnsi="Times New Roman" w:eastAsia="Times New Roman" w:cs="Times New Roman"/>
          <w:sz w:val="28"/>
          <w:szCs w:val="28"/>
          <w:rtl w:val="0"/>
        </w:rPr>
        <w:t xml:space="preserve">Figure </w:t>
      </w:r>
      <w:r>
        <w:rPr>
          <w:rFonts w:hint="default" w:ascii="Times New Roman" w:hAnsi="Times New Roman" w:eastAsia="Times New Roman" w:cs="Times New Roman"/>
          <w:sz w:val="28"/>
          <w:szCs w:val="28"/>
          <w:rtl w:val="0"/>
          <w:lang w:val="en-IN"/>
        </w:rPr>
        <w:t>5.4.1</w:t>
      </w:r>
      <w:r>
        <w:rPr>
          <w:rFonts w:ascii="Times New Roman" w:hAnsi="Times New Roman" w:eastAsia="Times New Roman" w:cs="Times New Roman"/>
          <w:sz w:val="28"/>
          <w:szCs w:val="28"/>
          <w:rtl w:val="0"/>
        </w:rPr>
        <w:t>: Reading the dataset</w:t>
      </w:r>
    </w:p>
    <w:p>
      <w:pPr>
        <w:rPr>
          <w:rFonts w:ascii="Times New Roman" w:hAnsi="Times New Roman" w:eastAsia="Times New Roman" w:cs="Times New Roman"/>
          <w:sz w:val="24"/>
          <w:szCs w:val="24"/>
        </w:rPr>
      </w:pPr>
    </w:p>
    <w:p>
      <w:pPr>
        <w:outlineLvl w:val="0"/>
      </w:pPr>
      <w:bookmarkStart w:id="48" w:name="_Toc9228"/>
      <w:r>
        <w:rPr>
          <w:rFonts w:ascii="Times New Roman" w:hAnsi="Times New Roman" w:eastAsia="Times New Roman" w:cs="Times New Roman"/>
          <w:sz w:val="28"/>
          <w:szCs w:val="28"/>
          <w:rtl w:val="0"/>
        </w:rPr>
        <w:t>5.5 HANDLING MISSING VALUES:</w:t>
      </w:r>
      <w:bookmarkEnd w:id="48"/>
    </w:p>
    <w:p>
      <w:pPr>
        <w:widowControl/>
        <w:shd w:val="clear" w:fill="FFFFFF"/>
        <w:spacing w:before="0" w:after="252" w:line="240" w:lineRule="auto"/>
      </w:pPr>
      <w:r>
        <w:rPr>
          <w:rFonts w:ascii="Times New Roman" w:hAnsi="Times New Roman" w:eastAsia="Times New Roman" w:cs="Times New Roman"/>
          <w:color w:val="000000"/>
          <w:sz w:val="28"/>
          <w:szCs w:val="28"/>
          <w:rtl w:val="0"/>
        </w:rPr>
        <w:t xml:space="preserve">             </w:t>
      </w:r>
      <w:r>
        <w:rPr>
          <w:rFonts w:ascii="Times New Roman" w:hAnsi="Times New Roman" w:eastAsia="Times New Roman" w:cs="Times New Roman"/>
          <w:color w:val="555555"/>
          <w:sz w:val="24"/>
          <w:szCs w:val="24"/>
          <w:highlight w:val="white"/>
          <w:rtl w:val="0"/>
        </w:rPr>
        <w:t>Handling missing data is important as many machine learning algorithms do not support data with missing values.</w:t>
      </w:r>
    </w:p>
    <w:p>
      <w:pPr>
        <w:rPr>
          <w:rFonts w:ascii="Times New Roman" w:hAnsi="Times New Roman" w:eastAsia="Times New Roman" w:cs="Times New Roman"/>
          <w:sz w:val="24"/>
          <w:szCs w:val="24"/>
          <w:highlight w:val="white"/>
        </w:rPr>
      </w:pPr>
    </w:p>
    <w:p>
      <w:bookmarkStart w:id="49" w:name="_4d34og8" w:colFirst="0" w:colLast="0"/>
      <w:bookmarkEnd w:id="49"/>
      <w:r>
        <w:rPr>
          <w:rFonts w:ascii="Times New Roman" w:hAnsi="Times New Roman" w:eastAsia="Times New Roman" w:cs="Times New Roman"/>
          <w:sz w:val="28"/>
          <w:szCs w:val="28"/>
          <w:highlight w:val="white"/>
          <w:rtl w:val="0"/>
        </w:rPr>
        <w:t xml:space="preserve">           </w:t>
      </w:r>
      <w:r>
        <w:drawing>
          <wp:inline distT="0" distB="0" distL="0" distR="0">
            <wp:extent cx="3161665" cy="1320800"/>
            <wp:effectExtent l="0" t="0" r="0" b="0"/>
            <wp:docPr id="25" name="image30.png"/>
            <wp:cNvGraphicFramePr/>
            <a:graphic xmlns:a="http://schemas.openxmlformats.org/drawingml/2006/main">
              <a:graphicData uri="http://schemas.openxmlformats.org/drawingml/2006/picture">
                <pic:pic xmlns:pic="http://schemas.openxmlformats.org/drawingml/2006/picture">
                  <pic:nvPicPr>
                    <pic:cNvPr id="25" name="image30.png"/>
                    <pic:cNvPicPr preferRelativeResize="0"/>
                  </pic:nvPicPr>
                  <pic:blipFill>
                    <a:blip r:embed="rId21"/>
                    <a:srcRect/>
                    <a:stretch>
                      <a:fillRect/>
                    </a:stretch>
                  </pic:blipFill>
                  <pic:spPr>
                    <a:xfrm>
                      <a:off x="0" y="0"/>
                      <a:ext cx="3161665" cy="1320800"/>
                    </a:xfrm>
                    <a:prstGeom prst="rect">
                      <a:avLst/>
                    </a:prstGeom>
                  </pic:spPr>
                </pic:pic>
              </a:graphicData>
            </a:graphic>
          </wp:inline>
        </w:drawing>
      </w:r>
    </w:p>
    <w:p>
      <w:r>
        <w:rPr>
          <w:rtl w:val="0"/>
        </w:rPr>
        <w:t xml:space="preserve">                        Figure </w:t>
      </w:r>
      <w:r>
        <w:rPr>
          <w:rFonts w:hint="default"/>
          <w:rtl w:val="0"/>
          <w:lang w:val="en-IN"/>
        </w:rPr>
        <w:t>5.5.1</w:t>
      </w:r>
      <w:r>
        <w:rPr>
          <w:rtl w:val="0"/>
        </w:rPr>
        <w:t>: checking for missing values</w:t>
      </w:r>
    </w:p>
    <w:p/>
    <w:p>
      <w:r>
        <w:rPr>
          <w:rFonts w:ascii="Times New Roman" w:hAnsi="Times New Roman" w:eastAsia="Times New Roman" w:cs="Times New Roman"/>
          <w:sz w:val="24"/>
          <w:szCs w:val="24"/>
          <w:rtl w:val="0"/>
        </w:rPr>
        <w:t>We don’t have any missing values in the dataset.</w:t>
      </w:r>
    </w:p>
    <w:p>
      <w:r>
        <w:rPr>
          <w:rtl w:val="0"/>
        </w:rPr>
        <w:t xml:space="preserve"> </w:t>
      </w:r>
    </w:p>
    <w:p/>
    <w:p>
      <w:pPr>
        <w:rPr>
          <w:sz w:val="28"/>
          <w:szCs w:val="28"/>
        </w:rPr>
      </w:pPr>
    </w:p>
    <w:p>
      <w:pPr>
        <w:outlineLvl w:val="0"/>
      </w:pPr>
      <w:bookmarkStart w:id="50" w:name="_Toc25188"/>
      <w:r>
        <w:rPr>
          <w:sz w:val="28"/>
          <w:szCs w:val="28"/>
          <w:rtl w:val="0"/>
        </w:rPr>
        <w:t>5.6  DATA DESCRIPTION:</w:t>
      </w:r>
      <w:bookmarkEnd w:id="50"/>
    </w:p>
    <w:p>
      <w:r>
        <w:drawing>
          <wp:inline distT="0" distB="0" distL="0" distR="0">
            <wp:extent cx="3187700" cy="339725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26" name="image20.png"/>
                    <pic:cNvPicPr preferRelativeResize="0"/>
                  </pic:nvPicPr>
                  <pic:blipFill>
                    <a:blip r:embed="rId22"/>
                    <a:srcRect/>
                    <a:stretch>
                      <a:fillRect/>
                    </a:stretch>
                  </pic:blipFill>
                  <pic:spPr>
                    <a:xfrm>
                      <a:off x="0" y="0"/>
                      <a:ext cx="3187700" cy="3397250"/>
                    </a:xfrm>
                    <a:prstGeom prst="rect">
                      <a:avLst/>
                    </a:prstGeom>
                  </pic:spPr>
                </pic:pic>
              </a:graphicData>
            </a:graphic>
          </wp:inline>
        </w:drawing>
      </w:r>
    </w:p>
    <w:p>
      <w:r>
        <w:rPr>
          <w:rtl w:val="0"/>
        </w:rPr>
        <w:t xml:space="preserve">          Figure </w:t>
      </w:r>
      <w:r>
        <w:rPr>
          <w:rFonts w:hint="default"/>
          <w:rtl w:val="0"/>
          <w:lang w:val="en-IN"/>
        </w:rPr>
        <w:t>5.6.1</w:t>
      </w:r>
      <w:r>
        <w:rPr>
          <w:rtl w:val="0"/>
        </w:rPr>
        <w:t>: Data description</w:t>
      </w:r>
    </w:p>
    <w:p>
      <w:pPr>
        <w:rPr>
          <w:sz w:val="28"/>
          <w:szCs w:val="28"/>
        </w:rPr>
      </w:pPr>
    </w:p>
    <w:p>
      <w:pPr>
        <w:rPr>
          <w:rFonts w:ascii="Times New Roman" w:hAnsi="Times New Roman" w:eastAsia="Times New Roman" w:cs="Times New Roman"/>
          <w:sz w:val="28"/>
          <w:szCs w:val="28"/>
          <w:highlight w:val="white"/>
        </w:rPr>
      </w:pPr>
    </w:p>
    <w:p>
      <w:pPr>
        <w:rPr>
          <w:rFonts w:ascii="Times New Roman" w:hAnsi="Times New Roman" w:eastAsia="Times New Roman" w:cs="Times New Roman"/>
          <w:sz w:val="28"/>
          <w:szCs w:val="28"/>
          <w:highlight w:val="white"/>
        </w:rPr>
      </w:pPr>
    </w:p>
    <w:p>
      <w:pPr>
        <w:rPr>
          <w:rFonts w:ascii="Times New Roman" w:hAnsi="Times New Roman" w:eastAsia="Times New Roman" w:cs="Times New Roman"/>
          <w:sz w:val="28"/>
          <w:szCs w:val="28"/>
          <w:highlight w:val="white"/>
        </w:rPr>
      </w:pPr>
    </w:p>
    <w:p>
      <w:pPr>
        <w:rPr>
          <w:rFonts w:ascii="Times New Roman" w:hAnsi="Times New Roman" w:eastAsia="Times New Roman" w:cs="Times New Roman"/>
          <w:sz w:val="28"/>
          <w:szCs w:val="28"/>
          <w:highlight w:val="white"/>
        </w:rPr>
      </w:pPr>
    </w:p>
    <w:p>
      <w:pPr>
        <w:rPr>
          <w:rFonts w:ascii="Times New Roman" w:hAnsi="Times New Roman" w:eastAsia="Times New Roman" w:cs="Times New Roman"/>
          <w:sz w:val="28"/>
          <w:szCs w:val="28"/>
          <w:highlight w:val="white"/>
        </w:rPr>
      </w:pPr>
    </w:p>
    <w:p>
      <w:pPr>
        <w:rPr>
          <w:rFonts w:ascii="Times New Roman" w:hAnsi="Times New Roman" w:eastAsia="Times New Roman" w:cs="Times New Roman"/>
          <w:sz w:val="28"/>
          <w:szCs w:val="28"/>
          <w:highlight w:val="white"/>
        </w:rPr>
      </w:pPr>
    </w:p>
    <w:p>
      <w:r>
        <w:rPr>
          <w:rFonts w:ascii="Times New Roman" w:hAnsi="Times New Roman" w:eastAsia="Times New Roman" w:cs="Times New Roman"/>
          <w:sz w:val="28"/>
          <w:szCs w:val="28"/>
          <w:highlight w:val="white"/>
          <w:rtl w:val="0"/>
        </w:rPr>
        <w:t xml:space="preserve">               </w:t>
      </w:r>
      <w:r>
        <w:rPr>
          <w:rFonts w:ascii="Times New Roman" w:hAnsi="Times New Roman" w:eastAsia="Times New Roman" w:cs="Times New Roman"/>
          <w:sz w:val="32"/>
          <w:szCs w:val="32"/>
          <w:highlight w:val="white"/>
          <w:rtl w:val="0"/>
        </w:rPr>
        <w:t xml:space="preserve">                             </w:t>
      </w:r>
    </w:p>
    <w:p>
      <w:pPr>
        <w:rPr>
          <w:rFonts w:ascii="Times New Roman" w:hAnsi="Times New Roman" w:eastAsia="Times New Roman" w:cs="Times New Roman"/>
          <w:sz w:val="28"/>
          <w:szCs w:val="28"/>
          <w:highlight w:val="white"/>
        </w:rPr>
      </w:pPr>
    </w:p>
    <w:p>
      <w:pPr>
        <w:rPr>
          <w:rFonts w:ascii="Times New Roman" w:hAnsi="Times New Roman" w:eastAsia="Times New Roman" w:cs="Times New Roman"/>
          <w:sz w:val="28"/>
          <w:szCs w:val="28"/>
          <w:highlight w:val="white"/>
        </w:rPr>
      </w:pPr>
    </w:p>
    <w:p>
      <w:pPr>
        <w:rPr>
          <w:rFonts w:ascii="Times New Roman" w:hAnsi="Times New Roman" w:eastAsia="Times New Roman" w:cs="Times New Roman"/>
          <w:sz w:val="28"/>
          <w:szCs w:val="28"/>
          <w:highlight w:val="white"/>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w:t>
      </w: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outlineLvl w:val="0"/>
      </w:pPr>
      <w:r>
        <w:rPr>
          <w:rFonts w:ascii="Times New Roman" w:hAnsi="Times New Roman" w:eastAsia="Times New Roman" w:cs="Times New Roman"/>
          <w:sz w:val="28"/>
          <w:szCs w:val="28"/>
          <w:rtl w:val="0"/>
        </w:rPr>
        <w:t xml:space="preserve">                                                </w:t>
      </w:r>
      <w:bookmarkStart w:id="51" w:name="_Toc5193"/>
      <w:r>
        <w:rPr>
          <w:rFonts w:ascii="Times New Roman" w:hAnsi="Times New Roman" w:eastAsia="Times New Roman" w:cs="Times New Roman"/>
          <w:sz w:val="36"/>
          <w:szCs w:val="36"/>
          <w:rtl w:val="0"/>
        </w:rPr>
        <w:t>CHAPTER 6</w:t>
      </w:r>
      <w:bookmarkEnd w:id="51"/>
    </w:p>
    <w:p/>
    <w:p>
      <w:pPr>
        <w:outlineLvl w:val="0"/>
      </w:pPr>
      <w:r>
        <w:rPr>
          <w:rFonts w:ascii="Times New Roman" w:hAnsi="Times New Roman" w:eastAsia="Times New Roman" w:cs="Times New Roman"/>
          <w:sz w:val="36"/>
          <w:szCs w:val="36"/>
          <w:rtl w:val="0"/>
        </w:rPr>
        <w:t xml:space="preserve">                               </w:t>
      </w:r>
      <w:bookmarkStart w:id="52" w:name="_Toc515"/>
      <w:r>
        <w:rPr>
          <w:rFonts w:ascii="Times New Roman" w:hAnsi="Times New Roman" w:eastAsia="Times New Roman" w:cs="Times New Roman"/>
          <w:sz w:val="36"/>
          <w:szCs w:val="36"/>
          <w:rtl w:val="0"/>
        </w:rPr>
        <w:t>FEATURE SELECTION</w:t>
      </w:r>
      <w:bookmarkEnd w:id="52"/>
    </w:p>
    <w:p>
      <w:pPr>
        <w:rPr>
          <w:rFonts w:ascii="Times New Roman" w:hAnsi="Times New Roman" w:eastAsia="Times New Roman" w:cs="Times New Roman"/>
          <w:sz w:val="36"/>
          <w:szCs w:val="36"/>
        </w:rPr>
      </w:pPr>
    </w:p>
    <w:p>
      <w:r>
        <w:rPr>
          <w:rFonts w:ascii="Times New Roman" w:hAnsi="Times New Roman" w:eastAsia="Times New Roman" w:cs="Times New Roman"/>
          <w:sz w:val="36"/>
          <w:szCs w:val="36"/>
          <w:rtl w:val="0"/>
        </w:rPr>
        <w:t>6.1 selecting  a particular company to predict the future values:</w:t>
      </w:r>
    </w:p>
    <w:p>
      <w:r>
        <w:drawing>
          <wp:inline distT="0" distB="0" distL="0" distR="0">
            <wp:extent cx="5943600" cy="2997200"/>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27" name="image25.png"/>
                    <pic:cNvPicPr preferRelativeResize="0"/>
                  </pic:nvPicPr>
                  <pic:blipFill>
                    <a:blip r:embed="rId23"/>
                    <a:srcRect/>
                    <a:stretch>
                      <a:fillRect/>
                    </a:stretch>
                  </pic:blipFill>
                  <pic:spPr>
                    <a:xfrm>
                      <a:off x="0" y="0"/>
                      <a:ext cx="5943600" cy="2997200"/>
                    </a:xfrm>
                    <a:prstGeom prst="rect">
                      <a:avLst/>
                    </a:prstGeom>
                  </pic:spPr>
                </pic:pic>
              </a:graphicData>
            </a:graphic>
          </wp:inline>
        </w:drawing>
      </w:r>
    </w:p>
    <w:p>
      <w:r>
        <w:rPr>
          <w:rtl w:val="0"/>
        </w:rPr>
        <w:t xml:space="preserve">                                       Figure </w:t>
      </w:r>
      <w:r>
        <w:rPr>
          <w:rFonts w:hint="default"/>
          <w:rtl w:val="0"/>
          <w:lang w:val="en-IN"/>
        </w:rPr>
        <w:t>6.1.1</w:t>
      </w:r>
      <w:r>
        <w:rPr>
          <w:rtl w:val="0"/>
        </w:rPr>
        <w:t>:selecting the particular company</w:t>
      </w:r>
    </w:p>
    <w:p/>
    <w:p>
      <w:r>
        <w:rPr>
          <w:rFonts w:ascii="Times New Roman" w:hAnsi="Times New Roman" w:eastAsia="Times New Roman" w:cs="Times New Roman"/>
          <w:color w:val="4D5156"/>
          <w:sz w:val="24"/>
          <w:szCs w:val="24"/>
          <w:highlight w:val="white"/>
          <w:rtl w:val="0"/>
        </w:rPr>
        <w:t>Coty Inc. is an American multinational beauty company founded in 1904 by François Coty. With its subsidiaries, it develops, manufactures, markets, and distributes fragrances, cosmetics, skin care, nail care, and both professional and retail hair care products. Coty owns around 77 brands as of 2018.</w:t>
      </w:r>
    </w:p>
    <w:p>
      <w:pPr>
        <w:rPr>
          <w:rFonts w:ascii="Times New Roman" w:hAnsi="Times New Roman" w:eastAsia="Times New Roman" w:cs="Times New Roman"/>
          <w:color w:val="4D5156"/>
          <w:sz w:val="24"/>
          <w:szCs w:val="24"/>
          <w:highlight w:val="white"/>
        </w:rPr>
      </w:pPr>
    </w:p>
    <w:p>
      <w:pPr>
        <w:rPr>
          <w:rFonts w:ascii="Times New Roman" w:hAnsi="Times New Roman" w:eastAsia="Times New Roman" w:cs="Times New Roman"/>
          <w:color w:val="4D5156"/>
          <w:sz w:val="24"/>
          <w:szCs w:val="24"/>
          <w:highlight w:val="white"/>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r>
        <w:rPr>
          <w:rFonts w:ascii="Times New Roman" w:hAnsi="Times New Roman" w:eastAsia="Times New Roman" w:cs="Times New Roman"/>
          <w:sz w:val="28"/>
          <w:szCs w:val="28"/>
          <w:rtl w:val="0"/>
        </w:rPr>
        <w:t>FOR RAW DATA:</w:t>
      </w:r>
    </w:p>
    <w:p>
      <w:r>
        <w:drawing>
          <wp:inline distT="0" distB="0" distL="0" distR="0">
            <wp:extent cx="5138420" cy="4238625"/>
            <wp:effectExtent l="0" t="0" r="0" b="0"/>
            <wp:docPr id="28" name="image22.png"/>
            <wp:cNvGraphicFramePr/>
            <a:graphic xmlns:a="http://schemas.openxmlformats.org/drawingml/2006/main">
              <a:graphicData uri="http://schemas.openxmlformats.org/drawingml/2006/picture">
                <pic:pic xmlns:pic="http://schemas.openxmlformats.org/drawingml/2006/picture">
                  <pic:nvPicPr>
                    <pic:cNvPr id="28" name="image22.png"/>
                    <pic:cNvPicPr preferRelativeResize="0"/>
                  </pic:nvPicPr>
                  <pic:blipFill>
                    <a:blip r:embed="rId24"/>
                    <a:srcRect/>
                    <a:stretch>
                      <a:fillRect/>
                    </a:stretch>
                  </pic:blipFill>
                  <pic:spPr>
                    <a:xfrm>
                      <a:off x="0" y="0"/>
                      <a:ext cx="5138420" cy="4238625"/>
                    </a:xfrm>
                    <a:prstGeom prst="rect">
                      <a:avLst/>
                    </a:prstGeom>
                  </pic:spPr>
                </pic:pic>
              </a:graphicData>
            </a:graphic>
          </wp:inline>
        </w:drawing>
      </w:r>
    </w:p>
    <w:p>
      <w:pPr>
        <w:rPr>
          <w:rFonts w:ascii="Times New Roman" w:hAnsi="Times New Roman" w:eastAsia="Times New Roman" w:cs="Times New Roman"/>
          <w:sz w:val="24"/>
          <w:szCs w:val="24"/>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Figure </w:t>
      </w:r>
      <w:r>
        <w:rPr>
          <w:rFonts w:hint="default" w:ascii="Times New Roman" w:hAnsi="Times New Roman" w:eastAsia="Times New Roman" w:cs="Times New Roman"/>
          <w:sz w:val="28"/>
          <w:szCs w:val="28"/>
          <w:rtl w:val="0"/>
          <w:lang w:val="en-IN"/>
        </w:rPr>
        <w:t>6.1.2</w:t>
      </w:r>
      <w:r>
        <w:rPr>
          <w:rFonts w:ascii="Times New Roman" w:hAnsi="Times New Roman" w:eastAsia="Times New Roman" w:cs="Times New Roman"/>
          <w:sz w:val="28"/>
          <w:szCs w:val="28"/>
          <w:rtl w:val="0"/>
        </w:rPr>
        <w:t>:unknown data</w:t>
      </w:r>
    </w:p>
    <w:p>
      <w:r>
        <w:rPr>
          <w:rFonts w:ascii="Times New Roman" w:hAnsi="Times New Roman" w:eastAsia="Times New Roman" w:cs="Times New Roman"/>
          <w:sz w:val="28"/>
          <w:szCs w:val="28"/>
          <w:rtl w:val="0"/>
        </w:rPr>
        <w:t>6.2 Selecting revelant features for the analysis:</w:t>
      </w:r>
    </w:p>
    <w:p>
      <w:r>
        <w:rPr>
          <w:rFonts w:ascii="Times New Roman" w:hAnsi="Times New Roman" w:eastAsia="Times New Roman" w:cs="Times New Roman"/>
          <w:sz w:val="32"/>
          <w:szCs w:val="32"/>
          <w:rtl w:val="0"/>
        </w:rPr>
        <w:t xml:space="preserve">              </w:t>
      </w:r>
    </w:p>
    <w:p>
      <w:pPr>
        <w:ind w:left="1120" w:hanging="1120"/>
      </w:pPr>
      <w:r>
        <w:rPr>
          <w:rFonts w:ascii="Times New Roman" w:hAnsi="Times New Roman" w:eastAsia="Times New Roman" w:cs="Times New Roman"/>
          <w:sz w:val="28"/>
          <w:szCs w:val="28"/>
          <w:rtl w:val="0"/>
        </w:rPr>
        <w:t xml:space="preserve">                      Feature Selection is the process where you automatically or manually select those features which contribute most to your prediction variable or output in which you are intrested in.</w:t>
      </w:r>
    </w:p>
    <w:p>
      <w:r>
        <w:rPr>
          <w:rtl w:val="0"/>
        </w:rPr>
        <w:t xml:space="preserve">                                           </w:t>
      </w:r>
      <w:r>
        <w:drawing>
          <wp:inline distT="0" distB="0" distL="0" distR="0">
            <wp:extent cx="3060700" cy="4476750"/>
            <wp:effectExtent l="0" t="0" r="0" b="0"/>
            <wp:docPr id="29" name="image31.png"/>
            <wp:cNvGraphicFramePr/>
            <a:graphic xmlns:a="http://schemas.openxmlformats.org/drawingml/2006/main">
              <a:graphicData uri="http://schemas.openxmlformats.org/drawingml/2006/picture">
                <pic:pic xmlns:pic="http://schemas.openxmlformats.org/drawingml/2006/picture">
                  <pic:nvPicPr>
                    <pic:cNvPr id="29" name="image31.png"/>
                    <pic:cNvPicPr preferRelativeResize="0"/>
                  </pic:nvPicPr>
                  <pic:blipFill>
                    <a:blip r:embed="rId25"/>
                    <a:srcRect/>
                    <a:stretch>
                      <a:fillRect/>
                    </a:stretch>
                  </pic:blipFill>
                  <pic:spPr>
                    <a:xfrm>
                      <a:off x="0" y="0"/>
                      <a:ext cx="3060700" cy="4476750"/>
                    </a:xfrm>
                    <a:prstGeom prst="rect">
                      <a:avLst/>
                    </a:prstGeom>
                  </pic:spPr>
                </pic:pic>
              </a:graphicData>
            </a:graphic>
          </wp:inline>
        </w:drawing>
      </w:r>
    </w:p>
    <w:p>
      <w:r>
        <w:rPr>
          <w:rFonts w:ascii="Times New Roman" w:hAnsi="Times New Roman" w:eastAsia="Times New Roman" w:cs="Times New Roman"/>
          <w:sz w:val="28"/>
          <w:szCs w:val="28"/>
          <w:rtl w:val="0"/>
        </w:rPr>
        <w:t xml:space="preserve">                                              Figure </w:t>
      </w:r>
      <w:r>
        <w:rPr>
          <w:rFonts w:hint="default" w:ascii="Times New Roman" w:hAnsi="Times New Roman" w:eastAsia="Times New Roman" w:cs="Times New Roman"/>
          <w:sz w:val="28"/>
          <w:szCs w:val="28"/>
          <w:rtl w:val="0"/>
          <w:lang w:val="en-IN"/>
        </w:rPr>
        <w:t>6.2.1</w:t>
      </w:r>
      <w:r>
        <w:rPr>
          <w:rFonts w:ascii="Times New Roman" w:hAnsi="Times New Roman" w:eastAsia="Times New Roman" w:cs="Times New Roman"/>
          <w:sz w:val="28"/>
          <w:szCs w:val="28"/>
          <w:rtl w:val="0"/>
        </w:rPr>
        <w:t>: Selecting revelant features</w:t>
      </w:r>
    </w:p>
    <w:p>
      <w:pPr>
        <w:rPr>
          <w:rFonts w:ascii="Times New Roman" w:hAnsi="Times New Roman" w:eastAsia="Times New Roman" w:cs="Times New Roman"/>
          <w:sz w:val="28"/>
          <w:szCs w:val="28"/>
        </w:rPr>
      </w:pPr>
    </w:p>
    <w:p>
      <w:r>
        <w:rPr>
          <w:rFonts w:ascii="Times New Roman" w:hAnsi="Times New Roman" w:eastAsia="Times New Roman" w:cs="Times New Roman"/>
          <w:sz w:val="28"/>
          <w:szCs w:val="28"/>
          <w:rtl w:val="0"/>
        </w:rPr>
        <w:t>6.3 Splitting data into Test and Train Data Set:</w:t>
      </w:r>
    </w:p>
    <w:p>
      <w:pPr>
        <w:rPr>
          <w:rFonts w:ascii="Times New Roman" w:hAnsi="Times New Roman" w:eastAsia="Times New Roman" w:cs="Times New Roman"/>
          <w:sz w:val="28"/>
          <w:szCs w:val="28"/>
        </w:rPr>
      </w:pPr>
    </w:p>
    <w:p>
      <w:r>
        <w:rPr>
          <w:rFonts w:ascii="Times New Roman" w:hAnsi="Times New Roman" w:eastAsia="Times New Roman" w:cs="Times New Roman"/>
          <w:sz w:val="28"/>
          <w:szCs w:val="28"/>
          <w:rtl w:val="0"/>
        </w:rPr>
        <w:tab/>
      </w:r>
      <w:r>
        <w:rPr>
          <w:rFonts w:ascii="Times New Roman" w:hAnsi="Times New Roman" w:eastAsia="Times New Roman" w:cs="Times New Roman"/>
          <w:sz w:val="28"/>
          <w:szCs w:val="28"/>
          <w:rtl w:val="0"/>
        </w:rPr>
        <w:tab/>
      </w:r>
      <w:r>
        <w:rPr>
          <w:rFonts w:ascii="Times New Roman" w:hAnsi="Times New Roman" w:eastAsia="Times New Roman" w:cs="Times New Roman"/>
          <w:sz w:val="24"/>
          <w:szCs w:val="24"/>
          <w:rtl w:val="0"/>
        </w:rPr>
        <w:t>Splitting the data : after the preprocessing is done then the data is split into train</w:t>
      </w:r>
    </w:p>
    <w:p>
      <w:pPr>
        <w:ind w:left="720" w:firstLine="720"/>
      </w:pPr>
      <w:r>
        <w:rPr>
          <w:rFonts w:ascii="Times New Roman" w:hAnsi="Times New Roman" w:eastAsia="Times New Roman" w:cs="Times New Roman"/>
          <w:sz w:val="24"/>
          <w:szCs w:val="24"/>
          <w:rtl w:val="0"/>
        </w:rPr>
        <w:t>and test sets.</w:t>
      </w:r>
    </w:p>
    <w:p>
      <w:pPr>
        <w:ind w:left="720" w:firstLine="0"/>
      </w:pPr>
      <w:r>
        <w:rPr>
          <w:rFonts w:ascii="Times New Roman" w:hAnsi="Times New Roman" w:eastAsia="Times New Roman" w:cs="Times New Roman"/>
          <w:sz w:val="24"/>
          <w:szCs w:val="24"/>
          <w:rtl w:val="0"/>
        </w:rPr>
        <w:t>● In Machine Learning in order to access the performance of the classifier. You train the</w:t>
      </w:r>
    </w:p>
    <w:p>
      <w:pPr>
        <w:ind w:left="720" w:firstLine="0"/>
      </w:pPr>
      <w:r>
        <w:rPr>
          <w:rFonts w:ascii="Times New Roman" w:hAnsi="Times New Roman" w:eastAsia="Times New Roman" w:cs="Times New Roman"/>
          <w:sz w:val="24"/>
          <w:szCs w:val="24"/>
          <w:rtl w:val="0"/>
        </w:rPr>
        <w:t>classifier using 'training set' and then test the performance of your classifier on unseen</w:t>
      </w:r>
    </w:p>
    <w:p>
      <w:pPr>
        <w:ind w:left="720" w:firstLine="0"/>
      </w:pPr>
      <w:r>
        <w:rPr>
          <w:rFonts w:ascii="Times New Roman" w:hAnsi="Times New Roman" w:eastAsia="Times New Roman" w:cs="Times New Roman"/>
          <w:sz w:val="24"/>
          <w:szCs w:val="24"/>
          <w:rtl w:val="0"/>
        </w:rPr>
        <w:t>'test set'. An important point to note is that during training the classifier only uses the</w:t>
      </w:r>
    </w:p>
    <w:p>
      <w:pPr>
        <w:ind w:left="720" w:firstLine="0"/>
      </w:pPr>
      <w:r>
        <w:rPr>
          <w:rFonts w:ascii="Times New Roman" w:hAnsi="Times New Roman" w:eastAsia="Times New Roman" w:cs="Times New Roman"/>
          <w:sz w:val="24"/>
          <w:szCs w:val="24"/>
          <w:rtl w:val="0"/>
        </w:rPr>
        <w:t>training set . The test set must not be used during training the classifier. The test set will</w:t>
      </w:r>
    </w:p>
    <w:p>
      <w:pPr>
        <w:ind w:left="720" w:firstLine="0"/>
      </w:pPr>
      <w:r>
        <w:rPr>
          <w:rFonts w:ascii="Times New Roman" w:hAnsi="Times New Roman" w:eastAsia="Times New Roman" w:cs="Times New Roman"/>
          <w:sz w:val="24"/>
          <w:szCs w:val="24"/>
          <w:rtl w:val="0"/>
        </w:rPr>
        <w:t>only be available during testing the classifier.</w:t>
      </w:r>
    </w:p>
    <w:p>
      <w:pPr>
        <w:ind w:left="720" w:firstLine="0"/>
        <w:rPr>
          <w:rFonts w:ascii="Times New Roman" w:hAnsi="Times New Roman" w:eastAsia="Times New Roman" w:cs="Times New Roman"/>
          <w:sz w:val="24"/>
          <w:szCs w:val="24"/>
        </w:rPr>
      </w:pPr>
    </w:p>
    <w:p>
      <w:pPr>
        <w:ind w:left="720" w:firstLine="0"/>
      </w:pPr>
      <w:r>
        <w:rPr>
          <w:rFonts w:ascii="Times New Roman" w:hAnsi="Times New Roman" w:eastAsia="Times New Roman" w:cs="Times New Roman"/>
          <w:sz w:val="24"/>
          <w:szCs w:val="24"/>
          <w:rtl w:val="0"/>
        </w:rPr>
        <w:t>● training set - a subset to train a model.(Model learns patterns between Input and Output)</w:t>
      </w:r>
    </w:p>
    <w:p>
      <w:pPr>
        <w:ind w:left="720" w:firstLine="0"/>
        <w:rPr>
          <w:rFonts w:ascii="Times New Roman" w:hAnsi="Times New Roman" w:eastAsia="Times New Roman" w:cs="Times New Roman"/>
          <w:sz w:val="24"/>
          <w:szCs w:val="24"/>
        </w:rPr>
      </w:pPr>
    </w:p>
    <w:p>
      <w:pPr>
        <w:ind w:left="720" w:firstLine="0"/>
        <w:rPr>
          <w:rFonts w:ascii="Times New Roman" w:hAnsi="Times New Roman" w:eastAsia="Times New Roman" w:cs="Times New Roman"/>
          <w:sz w:val="24"/>
          <w:szCs w:val="24"/>
        </w:rPr>
      </w:pPr>
    </w:p>
    <w:p>
      <w:pPr>
        <w:ind w:left="720" w:firstLine="0"/>
      </w:pPr>
      <w:r>
        <w:rPr>
          <w:rFonts w:ascii="Times New Roman" w:hAnsi="Times New Roman" w:eastAsia="Times New Roman" w:cs="Times New Roman"/>
          <w:sz w:val="24"/>
          <w:szCs w:val="24"/>
          <w:rtl w:val="0"/>
        </w:rPr>
        <w:t>● test set - a subset to test the trained model.(To test whether the model has correctly learnt)</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widowControl/>
        <w:numPr>
          <w:ilvl w:val="0"/>
          <w:numId w:val="2"/>
        </w:numPr>
        <w:ind w:left="5040" w:hanging="360"/>
        <w:rPr>
          <w:color w:val="000000"/>
        </w:rPr>
      </w:pPr>
    </w:p>
    <w:p>
      <w:pPr>
        <w:ind w:firstLine="720"/>
      </w:pPr>
      <w:r>
        <w:rPr>
          <w:rFonts w:ascii="Times New Roman" w:hAnsi="Times New Roman" w:eastAsia="Times New Roman" w:cs="Times New Roman"/>
          <w:sz w:val="24"/>
          <w:szCs w:val="24"/>
          <w:rtl w:val="0"/>
        </w:rPr>
        <w:t>● The amount or percentage of Splitting can be taken as specified (i.e. train data = 75% ,</w:t>
      </w:r>
    </w:p>
    <w:p>
      <w:pPr>
        <w:ind w:left="720" w:firstLine="0"/>
      </w:pPr>
      <w:r>
        <w:rPr>
          <w:rFonts w:ascii="Times New Roman" w:hAnsi="Times New Roman" w:eastAsia="Times New Roman" w:cs="Times New Roman"/>
          <w:sz w:val="24"/>
          <w:szCs w:val="24"/>
          <w:rtl w:val="0"/>
        </w:rPr>
        <w:t>test data =25% or train data = 80% , test data= 20%) .</w:t>
      </w:r>
    </w:p>
    <w:p>
      <w:pPr>
        <w:ind w:left="720" w:firstLine="0"/>
        <w:rPr>
          <w:rFonts w:ascii="Times New Roman" w:hAnsi="Times New Roman" w:eastAsia="Times New Roman" w:cs="Times New Roman"/>
          <w:sz w:val="24"/>
          <w:szCs w:val="24"/>
        </w:rPr>
      </w:pPr>
    </w:p>
    <w:p>
      <w:pPr>
        <w:ind w:left="720" w:firstLine="0"/>
      </w:pPr>
      <w:r>
        <w:rPr>
          <w:rFonts w:ascii="Times New Roman" w:hAnsi="Times New Roman" w:eastAsia="Times New Roman" w:cs="Times New Roman"/>
          <w:sz w:val="24"/>
          <w:szCs w:val="24"/>
          <w:rtl w:val="0"/>
        </w:rPr>
        <w:t>● First we need to identify the input and output variables and we need to separate the input set and output set.</w:t>
      </w:r>
    </w:p>
    <w:p>
      <w:pPr>
        <w:ind w:left="720" w:firstLine="0"/>
        <w:rPr>
          <w:rFonts w:ascii="Times New Roman" w:hAnsi="Times New Roman" w:eastAsia="Times New Roman" w:cs="Times New Roman"/>
          <w:sz w:val="24"/>
          <w:szCs w:val="24"/>
        </w:rPr>
      </w:pPr>
    </w:p>
    <w:p>
      <w:pPr>
        <w:ind w:left="720" w:firstLine="0"/>
      </w:pPr>
      <w:r>
        <w:rPr>
          <w:rFonts w:ascii="Times New Roman" w:hAnsi="Times New Roman" w:eastAsia="Times New Roman" w:cs="Times New Roman"/>
          <w:sz w:val="24"/>
          <w:szCs w:val="24"/>
          <w:rtl w:val="0"/>
        </w:rPr>
        <w:t>● In scikit learn library we have a package called model_selection in which train_test_splitmethod is available .we need to import this method.</w:t>
      </w:r>
    </w:p>
    <w:p>
      <w:pPr>
        <w:ind w:left="720" w:firstLine="0"/>
        <w:rPr>
          <w:rFonts w:ascii="Times New Roman" w:hAnsi="Times New Roman" w:eastAsia="Times New Roman" w:cs="Times New Roman"/>
          <w:sz w:val="24"/>
          <w:szCs w:val="24"/>
        </w:rPr>
      </w:pPr>
    </w:p>
    <w:p>
      <w:pPr>
        <w:ind w:left="720" w:firstLine="0"/>
      </w:pPr>
      <w:r>
        <w:rPr>
          <w:rFonts w:ascii="Times New Roman" w:hAnsi="Times New Roman" w:eastAsia="Times New Roman" w:cs="Times New Roman"/>
          <w:sz w:val="24"/>
          <w:szCs w:val="24"/>
          <w:rtl w:val="0"/>
        </w:rPr>
        <w:t>● This method splits the input and output data to train and test based on the percentage</w:t>
      </w:r>
    </w:p>
    <w:p>
      <w:pPr>
        <w:ind w:left="720" w:firstLine="0"/>
      </w:pPr>
      <w:r>
        <w:rPr>
          <w:rFonts w:ascii="Times New Roman" w:hAnsi="Times New Roman" w:eastAsia="Times New Roman" w:cs="Times New Roman"/>
          <w:sz w:val="24"/>
          <w:szCs w:val="24"/>
          <w:rtl w:val="0"/>
        </w:rPr>
        <w:t>specified by the user and assigns them to four different variables(we need to mention the</w:t>
      </w:r>
    </w:p>
    <w:p>
      <w:pPr>
        <w:ind w:left="720" w:firstLine="0"/>
      </w:pPr>
      <w:r>
        <w:rPr>
          <w:rFonts w:ascii="Times New Roman" w:hAnsi="Times New Roman" w:eastAsia="Times New Roman" w:cs="Times New Roman"/>
          <w:sz w:val="24"/>
          <w:szCs w:val="24"/>
          <w:rtl w:val="0"/>
        </w:rPr>
        <w:t>variables) .</w:t>
      </w:r>
    </w:p>
    <w:p>
      <w:pPr>
        <w:ind w:left="720" w:firstLine="0"/>
        <w:rPr>
          <w:rFonts w:ascii="Times New Roman" w:hAnsi="Times New Roman" w:eastAsia="Times New Roman" w:cs="Times New Roman"/>
          <w:sz w:val="24"/>
          <w:szCs w:val="24"/>
        </w:rPr>
      </w:pPr>
    </w:p>
    <w:p>
      <w:pPr>
        <w:ind w:left="720" w:firstLine="0"/>
        <w:rPr>
          <w:rFonts w:ascii="Times New Roman" w:hAnsi="Times New Roman" w:eastAsia="Times New Roman" w:cs="Times New Roman"/>
          <w:sz w:val="24"/>
          <w:szCs w:val="24"/>
        </w:rPr>
      </w:pPr>
    </w:p>
    <w:p>
      <w:pPr>
        <w:rPr>
          <w:rFonts w:ascii="Times New Roman" w:hAnsi="Times New Roman" w:eastAsia="Times New Roman" w:cs="Times New Roman"/>
          <w:color w:val="444444"/>
          <w:sz w:val="24"/>
          <w:szCs w:val="24"/>
          <w:highlight w:val="white"/>
        </w:rPr>
      </w:pPr>
    </w:p>
    <w:p>
      <w:r>
        <w:drawing>
          <wp:inline distT="0" distB="0" distL="0" distR="0">
            <wp:extent cx="3702050" cy="2863850"/>
            <wp:effectExtent l="0" t="0" r="0" b="0"/>
            <wp:docPr id="30" name="image19.png"/>
            <wp:cNvGraphicFramePr/>
            <a:graphic xmlns:a="http://schemas.openxmlformats.org/drawingml/2006/main">
              <a:graphicData uri="http://schemas.openxmlformats.org/drawingml/2006/picture">
                <pic:pic xmlns:pic="http://schemas.openxmlformats.org/drawingml/2006/picture">
                  <pic:nvPicPr>
                    <pic:cNvPr id="30" name="image19.png"/>
                    <pic:cNvPicPr preferRelativeResize="0"/>
                  </pic:nvPicPr>
                  <pic:blipFill>
                    <a:blip r:embed="rId26"/>
                    <a:srcRect/>
                    <a:stretch>
                      <a:fillRect/>
                    </a:stretch>
                  </pic:blipFill>
                  <pic:spPr>
                    <a:xfrm>
                      <a:off x="0" y="0"/>
                      <a:ext cx="3702050" cy="2863850"/>
                    </a:xfrm>
                    <a:prstGeom prst="rect">
                      <a:avLst/>
                    </a:prstGeom>
                  </pic:spPr>
                </pic:pic>
              </a:graphicData>
            </a:graphic>
          </wp:inline>
        </w:drawing>
      </w:r>
    </w:p>
    <w:p>
      <w:bookmarkStart w:id="53" w:name="_2s8eyo1" w:colFirst="0" w:colLast="0"/>
      <w:bookmarkEnd w:id="53"/>
      <w:r>
        <w:rPr>
          <w:rFonts w:ascii="Times New Roman" w:hAnsi="Times New Roman" w:eastAsia="Times New Roman" w:cs="Times New Roman"/>
          <w:sz w:val="24"/>
          <w:szCs w:val="24"/>
          <w:highlight w:val="white"/>
          <w:rtl w:val="0"/>
        </w:rPr>
        <w:t xml:space="preserve">      Figure </w:t>
      </w:r>
      <w:r>
        <w:rPr>
          <w:rFonts w:hint="default" w:ascii="Times New Roman" w:hAnsi="Times New Roman" w:eastAsia="Times New Roman" w:cs="Times New Roman"/>
          <w:sz w:val="24"/>
          <w:szCs w:val="24"/>
          <w:highlight w:val="white"/>
          <w:rtl w:val="0"/>
          <w:lang w:val="en-IN"/>
        </w:rPr>
        <w:t>6.3.1</w:t>
      </w:r>
      <w:r>
        <w:rPr>
          <w:rFonts w:ascii="Times New Roman" w:hAnsi="Times New Roman" w:eastAsia="Times New Roman" w:cs="Times New Roman"/>
          <w:sz w:val="24"/>
          <w:szCs w:val="24"/>
          <w:highlight w:val="white"/>
          <w:rtl w:val="0"/>
        </w:rPr>
        <w:t>: Train Test S</w:t>
      </w:r>
      <w:r>
        <w:rPr>
          <w:rFonts w:hint="default" w:ascii="Times New Roman" w:hAnsi="Times New Roman" w:eastAsia="Times New Roman" w:cs="Times New Roman"/>
          <w:sz w:val="24"/>
          <w:szCs w:val="24"/>
          <w:highlight w:val="white"/>
          <w:rtl w:val="0"/>
          <w:lang w:val="en-IN"/>
        </w:rPr>
        <w:t>p</w:t>
      </w:r>
      <w:r>
        <w:rPr>
          <w:rFonts w:ascii="Times New Roman" w:hAnsi="Times New Roman" w:eastAsia="Times New Roman" w:cs="Times New Roman"/>
          <w:sz w:val="24"/>
          <w:szCs w:val="24"/>
          <w:highlight w:val="white"/>
          <w:rtl w:val="0"/>
        </w:rPr>
        <w:t>lit</w:t>
      </w:r>
    </w:p>
    <w:p>
      <w:pPr>
        <w:widowControl/>
        <w:ind w:left="720" w:firstLine="0"/>
        <w:rPr>
          <w:rFonts w:ascii="Times New Roman" w:hAnsi="Times New Roman" w:eastAsia="Times New Roman" w:cs="Times New Roman"/>
          <w:sz w:val="36"/>
          <w:szCs w:val="36"/>
        </w:rPr>
      </w:pPr>
      <w:bookmarkStart w:id="54" w:name="_17dp8vu" w:colFirst="0" w:colLast="0"/>
      <w:bookmarkEnd w:id="54"/>
    </w:p>
    <w:p>
      <w:pPr>
        <w:widowControl/>
        <w:rPr>
          <w:rFonts w:ascii="Times New Roman" w:hAnsi="Times New Roman" w:eastAsia="Times New Roman" w:cs="Times New Roman"/>
          <w:sz w:val="36"/>
          <w:szCs w:val="36"/>
        </w:rPr>
      </w:pPr>
      <w:bookmarkStart w:id="55" w:name="_3rdcrjn" w:colFirst="0" w:colLast="0"/>
      <w:bookmarkEnd w:id="55"/>
    </w:p>
    <w:p>
      <w:pPr>
        <w:widowControl/>
        <w:rPr>
          <w:rFonts w:ascii="Times New Roman" w:hAnsi="Times New Roman" w:eastAsia="Times New Roman" w:cs="Times New Roman"/>
          <w:sz w:val="36"/>
          <w:szCs w:val="36"/>
        </w:rPr>
      </w:pPr>
    </w:p>
    <w:p>
      <w:pPr>
        <w:widowControl/>
        <w:rPr>
          <w:rFonts w:ascii="Times New Roman" w:hAnsi="Times New Roman" w:eastAsia="Times New Roman" w:cs="Times New Roman"/>
          <w:sz w:val="36"/>
          <w:szCs w:val="36"/>
        </w:rPr>
      </w:pPr>
    </w:p>
    <w:p>
      <w:pPr>
        <w:widowControl/>
      </w:pPr>
      <w:bookmarkStart w:id="56" w:name="_26in1rg" w:colFirst="0" w:colLast="0"/>
      <w:bookmarkEnd w:id="56"/>
      <w:r>
        <w:rPr>
          <w:rFonts w:ascii="Times New Roman" w:hAnsi="Times New Roman" w:eastAsia="Times New Roman" w:cs="Times New Roman"/>
          <w:color w:val="000000"/>
          <w:sz w:val="36"/>
          <w:szCs w:val="36"/>
          <w:rtl w:val="0"/>
        </w:rPr>
        <w:t>6.</w:t>
      </w:r>
      <w:r>
        <w:rPr>
          <w:rFonts w:ascii="Times New Roman" w:hAnsi="Times New Roman" w:eastAsia="Times New Roman" w:cs="Times New Roman"/>
          <w:sz w:val="36"/>
          <w:szCs w:val="36"/>
          <w:rtl w:val="0"/>
        </w:rPr>
        <w:t>4</w:t>
      </w:r>
      <w:r>
        <w:rPr>
          <w:rFonts w:ascii="Times New Roman" w:hAnsi="Times New Roman" w:eastAsia="Times New Roman" w:cs="Times New Roman"/>
          <w:color w:val="000000"/>
          <w:sz w:val="36"/>
          <w:szCs w:val="36"/>
          <w:rtl w:val="0"/>
        </w:rPr>
        <w:t xml:space="preserve"> Scaling the data:</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It is a step of Data Pre Processing which is applied to independent variables or features of data. It basically helps to normalise the data within a particular range. Sometimes, it also helps in speeding up the calculations in an algorithm</w:t>
      </w:r>
      <w:r>
        <w:rPr>
          <w:rFonts w:ascii="Arial" w:hAnsi="Arial" w:eastAsia="Arial" w:cs="Arial"/>
          <w:b w:val="0"/>
          <w:i w:val="0"/>
          <w:smallCaps w:val="0"/>
          <w:strike w:val="0"/>
          <w:color w:val="000000"/>
          <w:sz w:val="16"/>
          <w:szCs w:val="16"/>
          <w:highlight w:val="white"/>
          <w:u w:val="none"/>
          <w:vertAlign w:val="baseline"/>
          <w:rtl w:val="0"/>
        </w:rPr>
        <w:t>.</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100" w:after="100" w:line="268" w:lineRule="auto"/>
        <w:ind w:left="720" w:right="0" w:firstLine="0"/>
        <w:jc w:val="left"/>
        <w:rPr>
          <w:rFonts w:ascii="Arial" w:hAnsi="Arial" w:eastAsia="Arial" w:cs="Arial"/>
          <w:b w:val="0"/>
          <w:i w:val="0"/>
          <w:smallCaps w:val="0"/>
          <w:strike w:val="0"/>
          <w:color w:val="000000"/>
          <w:sz w:val="16"/>
          <w:szCs w:val="16"/>
          <w:highlight w:val="white"/>
          <w:u w:val="none"/>
          <w:vertAlign w:val="baseline"/>
        </w:rPr>
      </w:pPr>
      <w:r>
        <w:rPr>
          <w:rFonts w:ascii="Arial" w:hAnsi="Arial" w:eastAsia="Arial" w:cs="Arial"/>
          <w:b w:val="0"/>
          <w:i w:val="0"/>
          <w:smallCaps w:val="0"/>
          <w:strike w:val="0"/>
          <w:color w:val="000000"/>
          <w:sz w:val="16"/>
          <w:szCs w:val="16"/>
          <w:highlight w:val="white"/>
          <w:u w:val="none"/>
          <w:vertAlign w:val="baseline"/>
          <w:rtl w:val="0"/>
        </w:rPr>
        <w:t xml:space="preserve">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100" w:after="100" w:line="268" w:lineRule="auto"/>
        <w:ind w:left="72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Times New Roman" w:hAnsi="Times New Roman" w:eastAsia="Times New Roman" w:cs="Times New Roman"/>
          <w:b/>
          <w:i w:val="0"/>
          <w:smallCaps w:val="0"/>
          <w:strike w:val="0"/>
          <w:color w:val="000000"/>
          <w:sz w:val="24"/>
          <w:szCs w:val="24"/>
          <w:highlight w:val="white"/>
          <w:u w:val="none"/>
          <w:vertAlign w:val="baseline"/>
          <w:rtl w:val="0"/>
        </w:rPr>
        <w:t>Formula used in Backend</w:t>
      </w:r>
      <w:r>
        <w:rPr>
          <w:rFonts w:ascii="Times New Roman" w:hAnsi="Times New Roman" w:eastAsia="Times New Roman" w:cs="Times New Roman"/>
          <w:b w:val="0"/>
          <w:i w:val="0"/>
          <w:smallCaps w:val="0"/>
          <w:strike w:val="0"/>
          <w:color w:val="000000"/>
          <w:sz w:val="24"/>
          <w:szCs w:val="24"/>
          <w:highlight w:val="white"/>
          <w:u w:val="none"/>
          <w:vertAlign w:val="baseline"/>
          <w:rtl w:val="0"/>
        </w:rPr>
        <w:br w:type="textWrapping"/>
      </w:r>
      <w:r>
        <w:rPr>
          <w:rFonts w:ascii="Times New Roman" w:hAnsi="Times New Roman" w:eastAsia="Times New Roman" w:cs="Times New Roman"/>
          <w:b w:val="0"/>
          <w:i w:val="0"/>
          <w:smallCaps w:val="0"/>
          <w:strike w:val="0"/>
          <w:color w:val="000000"/>
          <w:sz w:val="24"/>
          <w:szCs w:val="24"/>
          <w:highlight w:val="white"/>
          <w:u w:val="none"/>
          <w:vertAlign w:val="baseline"/>
          <w:rtl w:val="0"/>
        </w:rPr>
        <w:t>Standardisation replaces the values by their Z scores.</w:t>
      </w:r>
      <w:r>
        <w:rPr>
          <w:rFonts w:ascii="Arial" w:hAnsi="Arial" w:eastAsia="Arial" w:cs="Arial"/>
          <w:b w:val="0"/>
          <w:i w:val="0"/>
          <w:smallCaps w:val="0"/>
          <w:strike w:val="0"/>
          <w:color w:val="000000"/>
          <w:sz w:val="16"/>
          <w:szCs w:val="16"/>
          <w:highlight w:val="white"/>
          <w:u w:val="none"/>
          <w:vertAlign w:val="baseline"/>
          <w:rtl w:val="0"/>
        </w:rPr>
        <w:br w:type="textWrapping"/>
      </w:r>
      <w:r>
        <w:rPr>
          <w:rFonts w:ascii="Arial" w:hAnsi="Arial" w:eastAsia="Arial" w:cs="Arial"/>
          <w:b w:val="0"/>
          <w:i w:val="0"/>
          <w:smallCaps w:val="0"/>
          <w:strike w:val="0"/>
          <w:color w:val="000000"/>
          <w:sz w:val="22"/>
          <w:szCs w:val="22"/>
          <w:u w:val="none"/>
          <w:shd w:val="clear" w:fill="auto"/>
          <w:vertAlign w:val="baseline"/>
        </w:rPr>
        <w:drawing>
          <wp:inline distT="0" distB="0" distL="0" distR="0">
            <wp:extent cx="2197100" cy="1333500"/>
            <wp:effectExtent l="0" t="0" r="0" b="0"/>
            <wp:docPr id="31" name="image28.jpg"/>
            <wp:cNvGraphicFramePr/>
            <a:graphic xmlns:a="http://schemas.openxmlformats.org/drawingml/2006/main">
              <a:graphicData uri="http://schemas.openxmlformats.org/drawingml/2006/picture">
                <pic:pic xmlns:pic="http://schemas.openxmlformats.org/drawingml/2006/picture">
                  <pic:nvPicPr>
                    <pic:cNvPr id="31" name="image28.jpg"/>
                    <pic:cNvPicPr preferRelativeResize="0"/>
                  </pic:nvPicPr>
                  <pic:blipFill>
                    <a:blip r:embed="rId27"/>
                    <a:srcRect/>
                    <a:stretch>
                      <a:fillRect/>
                    </a:stretch>
                  </pic:blipFill>
                  <pic:spPr>
                    <a:xfrm>
                      <a:off x="0" y="0"/>
                      <a:ext cx="2197100" cy="1333500"/>
                    </a:xfrm>
                    <a:prstGeom prst="rect">
                      <a:avLst/>
                    </a:prstGeom>
                  </pic:spPr>
                </pic:pic>
              </a:graphicData>
            </a:graphic>
          </wp:inline>
        </w:drawing>
      </w:r>
    </w:p>
    <w:p>
      <w:pPr>
        <w:rPr>
          <w:rFonts w:ascii="Times New Roman" w:hAnsi="Times New Roman" w:eastAsia="Times New Roman" w:cs="Times New Roman"/>
          <w:sz w:val="24"/>
          <w:szCs w:val="24"/>
        </w:rPr>
      </w:pPr>
    </w:p>
    <w:p>
      <w:r>
        <w:rPr>
          <w:rFonts w:ascii="Times New Roman" w:hAnsi="Times New Roman" w:eastAsia="Times New Roman" w:cs="Times New Roman"/>
          <w:sz w:val="24"/>
          <w:szCs w:val="24"/>
          <w:rtl w:val="0"/>
        </w:rPr>
        <w:t xml:space="preserve">                                 </w:t>
      </w:r>
      <w:r>
        <w:drawing>
          <wp:inline distT="0" distB="0" distL="0" distR="0">
            <wp:extent cx="5943600" cy="2187575"/>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1" name="image11.png"/>
                    <pic:cNvPicPr preferRelativeResize="0"/>
                  </pic:nvPicPr>
                  <pic:blipFill>
                    <a:blip r:embed="rId28"/>
                    <a:srcRect/>
                    <a:stretch>
                      <a:fillRect/>
                    </a:stretch>
                  </pic:blipFill>
                  <pic:spPr>
                    <a:xfrm>
                      <a:off x="0" y="0"/>
                      <a:ext cx="5943600" cy="2187575"/>
                    </a:xfrm>
                    <a:prstGeom prst="rect">
                      <a:avLst/>
                    </a:prstGeom>
                  </pic:spPr>
                </pic:pic>
              </a:graphicData>
            </a:graphic>
          </wp:inline>
        </w:drawing>
      </w:r>
    </w:p>
    <w:p>
      <w:r>
        <w:rPr>
          <w:rFonts w:ascii="Times New Roman" w:hAnsi="Times New Roman" w:eastAsia="Times New Roman" w:cs="Times New Roman"/>
          <w:sz w:val="24"/>
          <w:szCs w:val="24"/>
          <w:rtl w:val="0"/>
        </w:rPr>
        <w:t xml:space="preserve">                                 </w:t>
      </w:r>
    </w:p>
    <w:p>
      <w:pPr>
        <w:outlineLvl w:val="0"/>
      </w:pPr>
      <w:r>
        <w:rPr>
          <w:rFonts w:ascii="Times New Roman" w:hAnsi="Times New Roman" w:eastAsia="Times New Roman" w:cs="Times New Roman"/>
          <w:b/>
          <w:sz w:val="28"/>
          <w:szCs w:val="28"/>
          <w:rtl w:val="0"/>
        </w:rPr>
        <w:t xml:space="preserve">                            </w:t>
      </w:r>
      <w:bookmarkStart w:id="57" w:name="_Toc4104"/>
      <w:r>
        <w:rPr>
          <w:rFonts w:ascii="Times New Roman" w:hAnsi="Times New Roman" w:eastAsia="Times New Roman" w:cs="Times New Roman"/>
          <w:b w:val="0"/>
          <w:bCs/>
          <w:sz w:val="28"/>
          <w:szCs w:val="28"/>
          <w:rtl w:val="0"/>
        </w:rPr>
        <w:t xml:space="preserve">Figure </w:t>
      </w:r>
      <w:r>
        <w:rPr>
          <w:rFonts w:hint="default" w:ascii="Times New Roman" w:hAnsi="Times New Roman" w:eastAsia="Times New Roman" w:cs="Times New Roman"/>
          <w:b w:val="0"/>
          <w:bCs/>
          <w:sz w:val="28"/>
          <w:szCs w:val="28"/>
          <w:rtl w:val="0"/>
          <w:lang w:val="en-IN"/>
        </w:rPr>
        <w:t>6.4.1</w:t>
      </w:r>
      <w:r>
        <w:rPr>
          <w:rFonts w:ascii="Times New Roman" w:hAnsi="Times New Roman" w:eastAsia="Times New Roman" w:cs="Times New Roman"/>
          <w:b w:val="0"/>
          <w:bCs/>
          <w:sz w:val="28"/>
          <w:szCs w:val="28"/>
          <w:rtl w:val="0"/>
        </w:rPr>
        <w:t>: scaling the data</w:t>
      </w:r>
      <w:bookmarkEnd w:id="57"/>
    </w:p>
    <w:p>
      <w:pPr>
        <w:rPr>
          <w:rFonts w:ascii="Times New Roman" w:hAnsi="Times New Roman" w:eastAsia="Times New Roman" w:cs="Times New Roman"/>
          <w:b/>
          <w:sz w:val="28"/>
          <w:szCs w:val="28"/>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outlineLvl w:val="1"/>
      </w:pPr>
      <w:r>
        <w:rPr>
          <w:rFonts w:ascii="Times New Roman" w:hAnsi="Times New Roman" w:eastAsia="Times New Roman" w:cs="Times New Roman"/>
          <w:sz w:val="24"/>
          <w:szCs w:val="24"/>
          <w:rtl w:val="0"/>
        </w:rPr>
        <w:t xml:space="preserve">                                                             </w:t>
      </w:r>
      <w:bookmarkStart w:id="58" w:name="_Toc31759"/>
      <w:r>
        <w:rPr>
          <w:rFonts w:ascii="Times New Roman" w:hAnsi="Times New Roman" w:eastAsia="Times New Roman" w:cs="Times New Roman"/>
          <w:sz w:val="32"/>
          <w:szCs w:val="32"/>
          <w:highlight w:val="white"/>
          <w:rtl w:val="0"/>
        </w:rPr>
        <w:t>CHAPTER 7</w:t>
      </w:r>
      <w:bookmarkEnd w:id="58"/>
    </w:p>
    <w:p>
      <w:pPr>
        <w:rPr>
          <w:rFonts w:ascii="Times New Roman" w:hAnsi="Times New Roman" w:eastAsia="Times New Roman" w:cs="Times New Roman"/>
          <w:sz w:val="32"/>
          <w:szCs w:val="32"/>
          <w:highlight w:val="white"/>
        </w:rPr>
      </w:pPr>
    </w:p>
    <w:p>
      <w:pPr>
        <w:outlineLvl w:val="1"/>
        <w:rPr>
          <w:rFonts w:ascii="Times New Roman" w:hAnsi="Times New Roman" w:eastAsia="Times New Roman" w:cs="Times New Roman"/>
          <w:sz w:val="32"/>
          <w:szCs w:val="32"/>
          <w:highlight w:val="white"/>
        </w:rPr>
      </w:pPr>
      <w:r>
        <w:rPr>
          <w:rFonts w:ascii="Times New Roman" w:hAnsi="Times New Roman" w:eastAsia="Times New Roman" w:cs="Times New Roman"/>
          <w:sz w:val="32"/>
          <w:szCs w:val="32"/>
          <w:highlight w:val="white"/>
          <w:rtl w:val="0"/>
        </w:rPr>
        <w:t xml:space="preserve">                                    </w:t>
      </w:r>
      <w:bookmarkStart w:id="59" w:name="_Toc25255"/>
      <w:r>
        <w:rPr>
          <w:rFonts w:ascii="Times New Roman" w:hAnsi="Times New Roman" w:eastAsia="Times New Roman" w:cs="Times New Roman"/>
          <w:sz w:val="32"/>
          <w:szCs w:val="32"/>
          <w:highlight w:val="white"/>
          <w:rtl w:val="0"/>
        </w:rPr>
        <w:t>MODEL BUILDING</w:t>
      </w:r>
      <w:bookmarkEnd w:id="59"/>
    </w:p>
    <w:p>
      <w:pPr>
        <w:rPr>
          <w:rFonts w:ascii="Times New Roman" w:hAnsi="Times New Roman" w:eastAsia="Times New Roman" w:cs="Times New Roman"/>
          <w:sz w:val="32"/>
          <w:szCs w:val="32"/>
          <w:highlight w:val="white"/>
        </w:rPr>
      </w:pPr>
    </w:p>
    <w:p>
      <w:pPr>
        <w:rPr>
          <w:rFonts w:ascii="Times New Roman" w:hAnsi="Times New Roman" w:eastAsia="Times New Roman" w:cs="Times New Roman"/>
          <w:sz w:val="32"/>
          <w:szCs w:val="32"/>
          <w:highlight w:val="white"/>
        </w:rPr>
      </w:pPr>
    </w:p>
    <w:p>
      <w:pPr>
        <w:rPr>
          <w:rFonts w:ascii="Times New Roman" w:hAnsi="Times New Roman" w:eastAsia="Times New Roman" w:cs="Times New Roman"/>
          <w:sz w:val="32"/>
          <w:szCs w:val="32"/>
          <w:highlight w:val="white"/>
        </w:rPr>
      </w:pPr>
    </w:p>
    <w:p>
      <w:pPr>
        <w:keepNext w:val="0"/>
        <w:keepLines w:val="0"/>
        <w:widowControl/>
        <w:numPr>
          <w:ilvl w:val="1"/>
          <w:numId w:val="1"/>
        </w:numPr>
        <w:pBdr>
          <w:top w:val="none" w:color="auto" w:sz="0" w:space="0"/>
          <w:left w:val="none" w:color="auto" w:sz="0" w:space="0"/>
          <w:bottom w:val="none" w:color="auto" w:sz="0" w:space="0"/>
          <w:right w:val="none" w:color="auto" w:sz="0" w:space="0"/>
          <w:between w:val="none" w:color="auto" w:sz="0" w:space="0"/>
        </w:pBdr>
        <w:shd w:val="clear" w:fill="auto"/>
        <w:tabs>
          <w:tab w:val="left" w:pos="0"/>
        </w:tabs>
        <w:spacing w:before="0" w:after="0" w:line="240" w:lineRule="auto"/>
        <w:ind w:left="0" w:right="0" w:firstLine="0"/>
        <w:jc w:val="left"/>
        <w:outlineLvl w:val="0"/>
        <w:rPr>
          <w:rFonts w:ascii="Times New Roman" w:hAnsi="Times New Roman" w:eastAsia="Times New Roman" w:cs="Times New Roman"/>
          <w:b w:val="0"/>
          <w:i w:val="0"/>
          <w:smallCaps w:val="0"/>
          <w:strike w:val="0"/>
          <w:color w:val="000000"/>
          <w:sz w:val="28"/>
          <w:szCs w:val="28"/>
          <w:highlight w:val="white"/>
          <w:u w:val="none"/>
          <w:vertAlign w:val="baseline"/>
        </w:rPr>
      </w:pPr>
      <w:bookmarkStart w:id="60" w:name="_Toc10249"/>
      <w:r>
        <w:rPr>
          <w:rFonts w:ascii="Times New Roman" w:hAnsi="Times New Roman" w:eastAsia="Times New Roman" w:cs="Times New Roman"/>
          <w:b w:val="0"/>
          <w:i w:val="0"/>
          <w:smallCaps w:val="0"/>
          <w:strike w:val="0"/>
          <w:color w:val="000000"/>
          <w:sz w:val="28"/>
          <w:szCs w:val="28"/>
          <w:highlight w:val="white"/>
          <w:u w:val="none"/>
          <w:vertAlign w:val="baseline"/>
          <w:rtl w:val="0"/>
        </w:rPr>
        <w:t>7.1 Introduction to LSTM:</w:t>
      </w:r>
      <w:bookmarkEnd w:id="60"/>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8"/>
          <w:szCs w:val="28"/>
          <w:highlight w:val="white"/>
          <w:u w:val="none"/>
          <w:vertAlign w:val="baseline"/>
        </w:rPr>
      </w:pPr>
      <w:r>
        <w:rPr>
          <w:rFonts w:ascii="Times New Roman" w:hAnsi="Times New Roman" w:eastAsia="Times New Roman" w:cs="Times New Roman"/>
          <w:b w:val="0"/>
          <w:i w:val="0"/>
          <w:smallCaps w:val="0"/>
          <w:strike w:val="0"/>
          <w:color w:val="000000"/>
          <w:sz w:val="28"/>
          <w:szCs w:val="28"/>
          <w:highlight w:val="white"/>
          <w:u w:val="none"/>
          <w:vertAlign w:val="baseline"/>
          <w:rtl w:val="0"/>
        </w:rPr>
        <w:t xml:space="preserve">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highlight w:val="white"/>
          <w:u w:val="none"/>
          <w:vertAlign w:val="baseline"/>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Long Short Term Memory is a kind of recurrent neural network. In RNN output from the last step is fed as input in the current step. LSTM was desgined by Hochreiter &amp; Schmidhuber. It tackled the problem of long-term dependencies of RNN in which the RNN cannot predict the word stored in the long term memory but can give more accurate predictions from the recent information. As the gap length increases RNN does not give efficent performance. LSTM can by default retain the information for long period of time. It is used for processing, predicting and classifying on the basis of time series data.</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highlight w:val="white"/>
          <w:u w:val="none"/>
          <w:vertAlign w:val="baseline"/>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highlight w:val="white"/>
          <w:u w:val="none"/>
          <w:vertAlign w:val="baseline"/>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w:t>
      </w:r>
    </w:p>
    <w:p>
      <w:pPr>
        <w:pStyle w:val="4"/>
        <w:keepLines w:val="0"/>
        <w:numPr>
          <w:ilvl w:val="2"/>
          <w:numId w:val="1"/>
        </w:numPr>
        <w:shd w:val="clear" w:fill="FFFFFF"/>
        <w:tabs>
          <w:tab w:val="left" w:pos="0"/>
        </w:tabs>
        <w:spacing w:before="240" w:after="240"/>
        <w:ind w:left="0" w:firstLine="0"/>
        <w:jc w:val="both"/>
      </w:pPr>
      <w:bookmarkStart w:id="61" w:name="_Toc16596"/>
      <w:r>
        <w:rPr>
          <w:rFonts w:ascii="Times New Roman" w:hAnsi="Times New Roman" w:eastAsia="Times New Roman" w:cs="Times New Roman"/>
          <w:b/>
          <w:sz w:val="24"/>
          <w:szCs w:val="24"/>
          <w:highlight w:val="white"/>
          <w:rtl w:val="0"/>
        </w:rPr>
        <w:t>7.1.1Structure Of LSTM:</w:t>
      </w:r>
      <w:bookmarkEnd w:id="61"/>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LSTM has a chain structure that contains four neural networks and different memory blocks called </w:t>
      </w:r>
      <w:r>
        <w:rPr>
          <w:rFonts w:ascii="Times New Roman" w:hAnsi="Times New Roman" w:eastAsia="Times New Roman" w:cs="Times New Roman"/>
          <w:b w:val="0"/>
          <w:i w:val="0"/>
          <w:smallCaps w:val="0"/>
          <w:strike w:val="0"/>
          <w:color w:val="0000FF"/>
          <w:sz w:val="24"/>
          <w:szCs w:val="24"/>
          <w:highlight w:val="white"/>
          <w:u w:val="single"/>
          <w:vertAlign w:val="baseline"/>
          <w:rtl w:val="0"/>
        </w:rPr>
        <w:t>cells</w:t>
      </w:r>
      <w:r>
        <w:rPr>
          <w:rFonts w:ascii="Times New Roman" w:hAnsi="Times New Roman" w:eastAsia="Times New Roman" w:cs="Times New Roman"/>
          <w:b w:val="0"/>
          <w:i w:val="0"/>
          <w:smallCaps w:val="0"/>
          <w:strike w:val="0"/>
          <w:color w:val="000000"/>
          <w:sz w:val="24"/>
          <w:szCs w:val="24"/>
          <w:highlight w:val="white"/>
          <w:u w:val="none"/>
          <w:vertAlign w:val="baseline"/>
          <w:rtl w:val="0"/>
        </w:rPr>
        <w:t>.</w:t>
      </w:r>
      <w:r>
        <w:rPr>
          <w:rFonts w:ascii="Times New Roman" w:hAnsi="Times New Roman" w:eastAsia="Times New Roman" w:cs="Times New Roman"/>
          <w:b w:val="0"/>
          <w:i w:val="0"/>
          <w:smallCaps w:val="0"/>
          <w:strike w:val="0"/>
          <w:color w:val="000000"/>
          <w:sz w:val="24"/>
          <w:szCs w:val="24"/>
          <w:highlight w:val="white"/>
          <w:u w:val="none"/>
          <w:vertAlign w:val="baseline"/>
          <w:rtl w:val="0"/>
        </w:rPr>
        <w:br w:type="textWrapping"/>
      </w:r>
      <w:r>
        <w:rPr>
          <w:rFonts w:ascii="Times New Roman" w:hAnsi="Times New Roman" w:eastAsia="Times New Roman" w:cs="Times New Roman"/>
          <w:b w:val="0"/>
          <w:i w:val="0"/>
          <w:smallCaps w:val="0"/>
          <w:strike w:val="0"/>
          <w:color w:val="000000"/>
          <w:sz w:val="24"/>
          <w:szCs w:val="24"/>
          <w:u w:val="none"/>
          <w:shd w:val="clear" w:fill="auto"/>
          <w:vertAlign w:val="baseline"/>
        </w:rPr>
        <w:drawing>
          <wp:inline distT="0" distB="0" distL="0" distR="0">
            <wp:extent cx="5943600" cy="3868420"/>
            <wp:effectExtent l="0" t="0" r="0" b="0"/>
            <wp:docPr id="2" name="image29.jpg"/>
            <wp:cNvGraphicFramePr/>
            <a:graphic xmlns:a="http://schemas.openxmlformats.org/drawingml/2006/main">
              <a:graphicData uri="http://schemas.openxmlformats.org/drawingml/2006/picture">
                <pic:pic xmlns:pic="http://schemas.openxmlformats.org/drawingml/2006/picture">
                  <pic:nvPicPr>
                    <pic:cNvPr id="2" name="image29.jpg"/>
                    <pic:cNvPicPr preferRelativeResize="0"/>
                  </pic:nvPicPr>
                  <pic:blipFill>
                    <a:blip r:embed="rId29"/>
                    <a:srcRect/>
                    <a:stretch>
                      <a:fillRect/>
                    </a:stretch>
                  </pic:blipFill>
                  <pic:spPr>
                    <a:xfrm>
                      <a:off x="0" y="0"/>
                      <a:ext cx="5943600" cy="3868420"/>
                    </a:xfrm>
                    <a:prstGeom prst="rect">
                      <a:avLst/>
                    </a:prstGeom>
                  </pic:spPr>
                </pic:pic>
              </a:graphicData>
            </a:graphic>
          </wp:inline>
        </w:drawing>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highlight w:val="white"/>
          <w:u w:val="none"/>
          <w:vertAlign w:val="baseline"/>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highlight w:val="white"/>
          <w:u w:val="none"/>
          <w:vertAlign w:val="baseline"/>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Figure</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IN"/>
        </w:rPr>
        <w:t>7.1.1.1</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 Structure of LSTM</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FFFFFF"/>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Information is retained by the cells and the memory manipulations are done by the</w:t>
      </w:r>
      <w:r>
        <w:rPr>
          <w:rFonts w:ascii="Times New Roman" w:hAnsi="Times New Roman" w:eastAsia="Times New Roman" w:cs="Times New Roman"/>
          <w:b w:val="0"/>
          <w:i w:val="0"/>
          <w:smallCaps w:val="0"/>
          <w:strike w:val="0"/>
          <w:color w:val="0000FF"/>
          <w:sz w:val="24"/>
          <w:szCs w:val="24"/>
          <w:highlight w:val="white"/>
          <w:u w:val="single"/>
          <w:vertAlign w:val="baseline"/>
          <w:rtl w:val="0"/>
        </w:rPr>
        <w:t xml:space="preserve"> gates.</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There are three gates –</w:t>
      </w:r>
    </w:p>
    <w:p>
      <w:pPr>
        <w:keepNext w:val="0"/>
        <w:keepLines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tabs>
          <w:tab w:val="left" w:pos="360"/>
        </w:tabs>
        <w:spacing w:before="0" w:after="0" w:line="240" w:lineRule="auto"/>
        <w:ind w:left="360" w:right="0" w:firstLine="0"/>
        <w:jc w:val="left"/>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FF"/>
          <w:sz w:val="24"/>
          <w:szCs w:val="24"/>
          <w:highlight w:val="white"/>
          <w:u w:val="single"/>
          <w:vertAlign w:val="baseline"/>
          <w:rtl w:val="0"/>
        </w:rPr>
        <w:t xml:space="preserve">Forget Gate: </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The information that no longer useful in the cell state is removed with the forget gate. Two inputs </w:t>
      </w:r>
      <w:r>
        <w:rPr>
          <w:rFonts w:ascii="Times New Roman" w:hAnsi="Times New Roman" w:eastAsia="Times New Roman" w:cs="Times New Roman"/>
          <w:b w:val="0"/>
          <w:i/>
          <w:smallCaps w:val="0"/>
          <w:strike w:val="0"/>
          <w:color w:val="0000FF"/>
          <w:sz w:val="24"/>
          <w:szCs w:val="24"/>
          <w:highlight w:val="white"/>
          <w:u w:val="single"/>
          <w:vertAlign w:val="baseline"/>
          <w:rtl w:val="0"/>
        </w:rPr>
        <w:t>x_t</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(input at the particular time) and </w:t>
      </w:r>
      <w:r>
        <w:rPr>
          <w:rFonts w:ascii="Times New Roman" w:hAnsi="Times New Roman" w:eastAsia="Times New Roman" w:cs="Times New Roman"/>
          <w:b w:val="0"/>
          <w:i/>
          <w:smallCaps w:val="0"/>
          <w:strike w:val="0"/>
          <w:color w:val="0000FF"/>
          <w:sz w:val="24"/>
          <w:szCs w:val="24"/>
          <w:highlight w:val="white"/>
          <w:u w:val="single"/>
          <w:vertAlign w:val="baseline"/>
          <w:rtl w:val="0"/>
        </w:rPr>
        <w:t>h_t-1</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(previous cell output) are fed to the gate and multiplied with weight matrices followed by the addition of bias. The resultant is passed through an activation function which gives a binary output. If for a particular cell state the output is 0, the piece of information is forgotten and for the output 1, the information is retained for the future use.</w:t>
      </w:r>
      <w:r>
        <w:rPr>
          <w:rFonts w:ascii="Times New Roman" w:hAnsi="Times New Roman" w:eastAsia="Times New Roman" w:cs="Times New Roman"/>
          <w:b w:val="0"/>
          <w:i w:val="0"/>
          <w:smallCaps w:val="0"/>
          <w:strike w:val="0"/>
          <w:color w:val="000000"/>
          <w:sz w:val="24"/>
          <w:szCs w:val="24"/>
          <w:highlight w:val="white"/>
          <w:u w:val="none"/>
          <w:vertAlign w:val="baseline"/>
          <w:rtl w:val="0"/>
        </w:rPr>
        <w:br w:type="textWrapping"/>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w:t>
      </w:r>
      <w:r>
        <w:rPr>
          <w:rFonts w:ascii="Arial" w:hAnsi="Arial" w:eastAsia="Arial" w:cs="Arial"/>
          <w:b w:val="0"/>
          <w:i w:val="0"/>
          <w:smallCaps w:val="0"/>
          <w:strike w:val="0"/>
          <w:color w:val="000000"/>
          <w:sz w:val="22"/>
          <w:szCs w:val="22"/>
          <w:u w:val="none"/>
          <w:shd w:val="clear" w:fill="auto"/>
          <w:vertAlign w:val="baseline"/>
        </w:rPr>
        <w:drawing>
          <wp:inline distT="0" distB="0" distL="0" distR="0">
            <wp:extent cx="2857500" cy="5003800"/>
            <wp:effectExtent l="0" t="0" r="0" b="0"/>
            <wp:docPr id="3" name="image3.jpg"/>
            <wp:cNvGraphicFramePr/>
            <a:graphic xmlns:a="http://schemas.openxmlformats.org/drawingml/2006/main">
              <a:graphicData uri="http://schemas.openxmlformats.org/drawingml/2006/picture">
                <pic:pic xmlns:pic="http://schemas.openxmlformats.org/drawingml/2006/picture">
                  <pic:nvPicPr>
                    <pic:cNvPr id="3" name="image3.jpg"/>
                    <pic:cNvPicPr preferRelativeResize="0"/>
                  </pic:nvPicPr>
                  <pic:blipFill>
                    <a:blip r:embed="rId30"/>
                    <a:srcRect/>
                    <a:stretch>
                      <a:fillRect/>
                    </a:stretch>
                  </pic:blipFill>
                  <pic:spPr>
                    <a:xfrm>
                      <a:off x="0" y="0"/>
                      <a:ext cx="2857500" cy="5003800"/>
                    </a:xfrm>
                    <a:prstGeom prst="rect">
                      <a:avLst/>
                    </a:prstGeom>
                  </pic:spPr>
                </pic:pic>
              </a:graphicData>
            </a:graphic>
          </wp:inline>
        </w:drawing>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highlight w:val="white"/>
          <w:u w:val="none"/>
          <w:vertAlign w:val="baseline"/>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Figure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IN"/>
        </w:rPr>
        <w:t>7.1.1.2</w:t>
      </w:r>
      <w:r>
        <w:rPr>
          <w:rFonts w:ascii="Times New Roman" w:hAnsi="Times New Roman" w:eastAsia="Times New Roman" w:cs="Times New Roman"/>
          <w:b w:val="0"/>
          <w:i w:val="0"/>
          <w:smallCaps w:val="0"/>
          <w:strike w:val="0"/>
          <w:color w:val="000000"/>
          <w:sz w:val="24"/>
          <w:szCs w:val="24"/>
          <w:highlight w:val="white"/>
          <w:u w:val="none"/>
          <w:vertAlign w:val="baseline"/>
          <w:rtl w:val="0"/>
        </w:rPr>
        <w:t>:Forget gate</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highlight w:val="white"/>
          <w:u w:val="none"/>
          <w:vertAlign w:val="baseline"/>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w:t>
      </w:r>
    </w:p>
    <w:p>
      <w:pPr>
        <w:keepNext w:val="0"/>
        <w:keepLines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tabs>
          <w:tab w:val="left" w:pos="360"/>
        </w:tabs>
        <w:spacing w:before="0" w:after="0" w:line="240" w:lineRule="auto"/>
        <w:ind w:left="360" w:right="0" w:firstLine="0"/>
        <w:jc w:val="left"/>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FF"/>
          <w:sz w:val="24"/>
          <w:szCs w:val="24"/>
          <w:highlight w:val="white"/>
          <w:u w:val="single"/>
          <w:vertAlign w:val="baseline"/>
          <w:rtl w:val="0"/>
        </w:rPr>
        <w:t xml:space="preserve">Input gate: </w:t>
      </w:r>
      <w:r>
        <w:rPr>
          <w:rFonts w:ascii="Times New Roman" w:hAnsi="Times New Roman" w:eastAsia="Times New Roman" w:cs="Times New Roman"/>
          <w:b w:val="0"/>
          <w:i w:val="0"/>
          <w:smallCaps w:val="0"/>
          <w:strike w:val="0"/>
          <w:color w:val="000000"/>
          <w:sz w:val="24"/>
          <w:szCs w:val="24"/>
          <w:highlight w:val="white"/>
          <w:u w:val="none"/>
          <w:vertAlign w:val="baseline"/>
          <w:rtl w:val="0"/>
        </w:rPr>
        <w:t>Addition of useful information to the cell state is done by input gate. First, the information is regulated using the sigmoid function and filter the values to be remembered similar to the forget gate using inputs</w:t>
      </w:r>
      <w:r>
        <w:rPr>
          <w:rFonts w:ascii="Times New Roman" w:hAnsi="Times New Roman" w:eastAsia="Times New Roman" w:cs="Times New Roman"/>
          <w:b w:val="0"/>
          <w:i/>
          <w:smallCaps w:val="0"/>
          <w:strike w:val="0"/>
          <w:color w:val="0000FF"/>
          <w:sz w:val="24"/>
          <w:szCs w:val="24"/>
          <w:highlight w:val="white"/>
          <w:u w:val="single"/>
          <w:vertAlign w:val="baseline"/>
          <w:rtl w:val="0"/>
        </w:rPr>
        <w:t xml:space="preserve"> h_t-1</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and </w:t>
      </w:r>
      <w:r>
        <w:rPr>
          <w:rFonts w:ascii="Times New Roman" w:hAnsi="Times New Roman" w:eastAsia="Times New Roman" w:cs="Times New Roman"/>
          <w:b w:val="0"/>
          <w:i/>
          <w:smallCaps w:val="0"/>
          <w:strike w:val="0"/>
          <w:color w:val="0000FF"/>
          <w:sz w:val="24"/>
          <w:szCs w:val="24"/>
          <w:highlight w:val="white"/>
          <w:u w:val="single"/>
          <w:vertAlign w:val="baseline"/>
          <w:rtl w:val="0"/>
        </w:rPr>
        <w:t>x_t</w:t>
      </w:r>
      <w:r>
        <w:rPr>
          <w:rFonts w:ascii="Times New Roman" w:hAnsi="Times New Roman" w:eastAsia="Times New Roman" w:cs="Times New Roman"/>
          <w:b w:val="0"/>
          <w:i w:val="0"/>
          <w:smallCaps w:val="0"/>
          <w:strike w:val="0"/>
          <w:color w:val="000000"/>
          <w:sz w:val="24"/>
          <w:szCs w:val="24"/>
          <w:highlight w:val="white"/>
          <w:u w:val="none"/>
          <w:vertAlign w:val="baseline"/>
          <w:rtl w:val="0"/>
        </w:rPr>
        <w:t>. Then, a vector is created using</w:t>
      </w:r>
      <w:r>
        <w:rPr>
          <w:rFonts w:ascii="Times New Roman" w:hAnsi="Times New Roman" w:eastAsia="Times New Roman" w:cs="Times New Roman"/>
          <w:b w:val="0"/>
          <w:i/>
          <w:smallCaps w:val="0"/>
          <w:strike w:val="0"/>
          <w:color w:val="0000FF"/>
          <w:sz w:val="24"/>
          <w:szCs w:val="24"/>
          <w:highlight w:val="white"/>
          <w:u w:val="single"/>
          <w:vertAlign w:val="baseline"/>
          <w:rtl w:val="0"/>
        </w:rPr>
        <w:t xml:space="preserve"> tanh </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function that gives output from -1 to +1, which contains all the possible values from h_t-1 and </w:t>
      </w:r>
      <w:r>
        <w:rPr>
          <w:rFonts w:ascii="Times New Roman" w:hAnsi="Times New Roman" w:eastAsia="Times New Roman" w:cs="Times New Roman"/>
          <w:b w:val="0"/>
          <w:i/>
          <w:smallCaps w:val="0"/>
          <w:strike w:val="0"/>
          <w:color w:val="0000FF"/>
          <w:sz w:val="24"/>
          <w:szCs w:val="24"/>
          <w:highlight w:val="white"/>
          <w:u w:val="single"/>
          <w:vertAlign w:val="baseline"/>
          <w:rtl w:val="0"/>
        </w:rPr>
        <w:t>x_t</w:t>
      </w:r>
      <w:r>
        <w:rPr>
          <w:rFonts w:ascii="Times New Roman" w:hAnsi="Times New Roman" w:eastAsia="Times New Roman" w:cs="Times New Roman"/>
          <w:b w:val="0"/>
          <w:i w:val="0"/>
          <w:smallCaps w:val="0"/>
          <w:strike w:val="0"/>
          <w:color w:val="000000"/>
          <w:sz w:val="24"/>
          <w:szCs w:val="24"/>
          <w:highlight w:val="white"/>
          <w:u w:val="none"/>
          <w:vertAlign w:val="baseline"/>
          <w:rtl w:val="0"/>
        </w:rPr>
        <w:t>. Atlast, the values of the vector and the regulated values are multiplied to obtain the useful information</w:t>
      </w:r>
      <w:r>
        <w:rPr>
          <w:rFonts w:ascii="Arial" w:hAnsi="Arial" w:eastAsia="Arial" w:cs="Arial"/>
          <w:b w:val="0"/>
          <w:i w:val="0"/>
          <w:smallCaps w:val="0"/>
          <w:strike w:val="0"/>
          <w:color w:val="000000"/>
          <w:sz w:val="22"/>
          <w:szCs w:val="22"/>
          <w:u w:val="none"/>
          <w:shd w:val="clear" w:fill="auto"/>
          <w:vertAlign w:val="baseline"/>
        </w:rPr>
        <w:drawing>
          <wp:inline distT="0" distB="0" distL="0" distR="0">
            <wp:extent cx="5943600" cy="1419860"/>
            <wp:effectExtent l="0" t="0" r="0" b="0"/>
            <wp:docPr id="4" name="image14.jpg"/>
            <wp:cNvGraphicFramePr/>
            <a:graphic xmlns:a="http://schemas.openxmlformats.org/drawingml/2006/main">
              <a:graphicData uri="http://schemas.openxmlformats.org/drawingml/2006/picture">
                <pic:pic xmlns:pic="http://schemas.openxmlformats.org/drawingml/2006/picture">
                  <pic:nvPicPr>
                    <pic:cNvPr id="4" name="image14.jpg"/>
                    <pic:cNvPicPr preferRelativeResize="0"/>
                  </pic:nvPicPr>
                  <pic:blipFill>
                    <a:blip r:embed="rId31"/>
                    <a:srcRect/>
                    <a:stretch>
                      <a:fillRect/>
                    </a:stretch>
                  </pic:blipFill>
                  <pic:spPr>
                    <a:xfrm>
                      <a:off x="0" y="0"/>
                      <a:ext cx="5943600" cy="1419860"/>
                    </a:xfrm>
                    <a:prstGeom prst="rect">
                      <a:avLst/>
                    </a:prstGeom>
                  </pic:spPr>
                </pic:pic>
              </a:graphicData>
            </a:graphic>
          </wp:inline>
        </w:drawing>
      </w:r>
      <w:r>
        <w:rPr>
          <w:rFonts w:ascii="Times New Roman" w:hAnsi="Times New Roman" w:eastAsia="Times New Roman" w:cs="Times New Roman"/>
          <w:b w:val="0"/>
          <w:i w:val="0"/>
          <w:smallCaps w:val="0"/>
          <w:strike w:val="0"/>
          <w:color w:val="000000"/>
          <w:sz w:val="24"/>
          <w:szCs w:val="24"/>
          <w:highlight w:val="white"/>
          <w:u w:val="none"/>
          <w:vertAlign w:val="baseline"/>
          <w:rtl w:val="0"/>
        </w:rPr>
        <w:br w:type="textWrapping"/>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Figure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IN"/>
        </w:rPr>
        <w:t>7.1.1.3</w:t>
      </w:r>
      <w:r>
        <w:rPr>
          <w:rFonts w:ascii="Times New Roman" w:hAnsi="Times New Roman" w:eastAsia="Times New Roman" w:cs="Times New Roman"/>
          <w:b w:val="0"/>
          <w:i w:val="0"/>
          <w:smallCaps w:val="0"/>
          <w:strike w:val="0"/>
          <w:color w:val="000000"/>
          <w:sz w:val="24"/>
          <w:szCs w:val="24"/>
          <w:highlight w:val="white"/>
          <w:u w:val="none"/>
          <w:vertAlign w:val="baseline"/>
          <w:rtl w:val="0"/>
        </w:rPr>
        <w:t>: Input gate</w:t>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p>
    <w:p>
      <w:pPr>
        <w:keepNext w:val="0"/>
        <w:keepLines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tabs>
          <w:tab w:val="left" w:pos="360"/>
        </w:tabs>
        <w:spacing w:before="0" w:after="0" w:line="240" w:lineRule="auto"/>
        <w:ind w:left="360" w:right="0" w:firstLine="0"/>
        <w:jc w:val="left"/>
        <w:rPr>
          <w:b w:val="0"/>
          <w:i w:val="0"/>
          <w:smallCaps w:val="0"/>
          <w:strike w:val="0"/>
          <w:color w:val="000000"/>
          <w:u w:val="none"/>
          <w:shd w:val="clear" w:fill="auto"/>
          <w:vertAlign w:val="baseline"/>
        </w:rPr>
      </w:pPr>
      <w:r>
        <w:rPr>
          <w:rFonts w:ascii="Times New Roman" w:hAnsi="Times New Roman" w:eastAsia="Times New Roman" w:cs="Times New Roman"/>
          <w:b w:val="0"/>
          <w:i w:val="0"/>
          <w:smallCaps w:val="0"/>
          <w:strike w:val="0"/>
          <w:color w:val="0000FF"/>
          <w:sz w:val="24"/>
          <w:szCs w:val="24"/>
          <w:highlight w:val="white"/>
          <w:u w:val="single"/>
          <w:vertAlign w:val="baseline"/>
          <w:rtl w:val="0"/>
        </w:rPr>
        <w:t xml:space="preserve">Output gate: </w:t>
      </w:r>
      <w:r>
        <w:rPr>
          <w:rFonts w:ascii="Times New Roman" w:hAnsi="Times New Roman" w:eastAsia="Times New Roman" w:cs="Times New Roman"/>
          <w:b w:val="0"/>
          <w:i w:val="0"/>
          <w:smallCaps w:val="0"/>
          <w:strike w:val="0"/>
          <w:color w:val="000000"/>
          <w:sz w:val="24"/>
          <w:szCs w:val="24"/>
          <w:highlight w:val="white"/>
          <w:u w:val="none"/>
          <w:vertAlign w:val="baseline"/>
          <w:rtl w:val="0"/>
        </w:rPr>
        <w:t>The task of extracting useful information from the current cell state to be presented as an output is done by output gate. First, a vector is generated by applying tanh function on the cell. Then, the information is regulated using the sigmoid function and filter the values to be remembered using inputs</w:t>
      </w:r>
      <w:r>
        <w:rPr>
          <w:rFonts w:ascii="Times New Roman" w:hAnsi="Times New Roman" w:eastAsia="Times New Roman" w:cs="Times New Roman"/>
          <w:b w:val="0"/>
          <w:i/>
          <w:smallCaps w:val="0"/>
          <w:strike w:val="0"/>
          <w:color w:val="0000FF"/>
          <w:sz w:val="24"/>
          <w:szCs w:val="24"/>
          <w:highlight w:val="white"/>
          <w:u w:val="single"/>
          <w:vertAlign w:val="baseline"/>
          <w:rtl w:val="0"/>
        </w:rPr>
        <w:t xml:space="preserve"> h_t-1</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and </w:t>
      </w:r>
      <w:r>
        <w:rPr>
          <w:rFonts w:ascii="Times New Roman" w:hAnsi="Times New Roman" w:eastAsia="Times New Roman" w:cs="Times New Roman"/>
          <w:b w:val="0"/>
          <w:i/>
          <w:smallCaps w:val="0"/>
          <w:strike w:val="0"/>
          <w:color w:val="0000FF"/>
          <w:sz w:val="24"/>
          <w:szCs w:val="24"/>
          <w:highlight w:val="white"/>
          <w:u w:val="single"/>
          <w:vertAlign w:val="baseline"/>
          <w:rtl w:val="0"/>
        </w:rPr>
        <w:t>x_t</w:t>
      </w:r>
      <w:r>
        <w:rPr>
          <w:rFonts w:ascii="Times New Roman" w:hAnsi="Times New Roman" w:eastAsia="Times New Roman" w:cs="Times New Roman"/>
          <w:b w:val="0"/>
          <w:i w:val="0"/>
          <w:smallCaps w:val="0"/>
          <w:strike w:val="0"/>
          <w:color w:val="000000"/>
          <w:sz w:val="24"/>
          <w:szCs w:val="24"/>
          <w:highlight w:val="white"/>
          <w:u w:val="none"/>
          <w:vertAlign w:val="baseline"/>
          <w:rtl w:val="0"/>
        </w:rPr>
        <w:t>. Atlast, the values of the vector and the regulated values are multiplied to be sent as an output and input to the next cell.</w:t>
      </w:r>
      <w:r>
        <w:rPr>
          <w:rFonts w:ascii="Times New Roman" w:hAnsi="Times New Roman" w:eastAsia="Times New Roman" w:cs="Times New Roman"/>
          <w:b w:val="0"/>
          <w:i w:val="0"/>
          <w:smallCaps w:val="0"/>
          <w:strike w:val="0"/>
          <w:color w:val="000000"/>
          <w:sz w:val="24"/>
          <w:szCs w:val="24"/>
          <w:highlight w:val="white"/>
          <w:u w:val="none"/>
          <w:vertAlign w:val="baseline"/>
          <w:rtl w:val="0"/>
        </w:rPr>
        <w:br w:type="textWrapping"/>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w:t>
      </w:r>
      <w:r>
        <w:rPr>
          <w:rFonts w:ascii="Arial" w:hAnsi="Arial" w:eastAsia="Arial" w:cs="Arial"/>
          <w:b w:val="0"/>
          <w:i w:val="0"/>
          <w:smallCaps w:val="0"/>
          <w:strike w:val="0"/>
          <w:color w:val="000000"/>
          <w:sz w:val="22"/>
          <w:szCs w:val="22"/>
          <w:u w:val="none"/>
          <w:shd w:val="clear" w:fill="auto"/>
          <w:vertAlign w:val="baseline"/>
        </w:rPr>
        <w:drawing>
          <wp:inline distT="0" distB="0" distL="0" distR="0">
            <wp:extent cx="5943600" cy="2667635"/>
            <wp:effectExtent l="0" t="0" r="0" b="0"/>
            <wp:docPr id="5" name="image5.jpg"/>
            <wp:cNvGraphicFramePr/>
            <a:graphic xmlns:a="http://schemas.openxmlformats.org/drawingml/2006/main">
              <a:graphicData uri="http://schemas.openxmlformats.org/drawingml/2006/picture">
                <pic:pic xmlns:pic="http://schemas.openxmlformats.org/drawingml/2006/picture">
                  <pic:nvPicPr>
                    <pic:cNvPr id="5" name="image5.jpg"/>
                    <pic:cNvPicPr preferRelativeResize="0"/>
                  </pic:nvPicPr>
                  <pic:blipFill>
                    <a:blip r:embed="rId32"/>
                    <a:srcRect/>
                    <a:stretch>
                      <a:fillRect/>
                    </a:stretch>
                  </pic:blipFill>
                  <pic:spPr>
                    <a:xfrm>
                      <a:off x="0" y="0"/>
                      <a:ext cx="5943600" cy="2667635"/>
                    </a:xfrm>
                    <a:prstGeom prst="rect">
                      <a:avLst/>
                    </a:prstGeom>
                  </pic:spPr>
                </pic:pic>
              </a:graphicData>
            </a:graphic>
          </wp:inline>
        </w:drawing>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Times New Roman" w:hAnsi="Times New Roman" w:eastAsia="Times New Roman" w:cs="Times New Roman"/>
          <w:b w:val="0"/>
          <w:i w:val="0"/>
          <w:smallCaps w:val="0"/>
          <w:strike w:val="0"/>
          <w:color w:val="000000"/>
          <w:sz w:val="28"/>
          <w:szCs w:val="28"/>
          <w:highlight w:val="white"/>
          <w:u w:val="none"/>
          <w:vertAlign w:val="baseline"/>
          <w:rtl w:val="0"/>
        </w:rPr>
        <w:t xml:space="preserve">                                      Figure </w:t>
      </w:r>
      <w:r>
        <w:rPr>
          <w:rFonts w:hint="default" w:ascii="Times New Roman" w:hAnsi="Times New Roman" w:eastAsia="Times New Roman" w:cs="Times New Roman"/>
          <w:b w:val="0"/>
          <w:i w:val="0"/>
          <w:smallCaps w:val="0"/>
          <w:strike w:val="0"/>
          <w:color w:val="000000"/>
          <w:sz w:val="28"/>
          <w:szCs w:val="28"/>
          <w:highlight w:val="white"/>
          <w:u w:val="none"/>
          <w:vertAlign w:val="baseline"/>
          <w:rtl w:val="0"/>
          <w:lang w:val="en-IN"/>
        </w:rPr>
        <w:t>7.1.1.4</w:t>
      </w:r>
      <w:r>
        <w:rPr>
          <w:rFonts w:ascii="Times New Roman" w:hAnsi="Times New Roman" w:eastAsia="Times New Roman" w:cs="Times New Roman"/>
          <w:b w:val="0"/>
          <w:i w:val="0"/>
          <w:smallCaps w:val="0"/>
          <w:strike w:val="0"/>
          <w:color w:val="000000"/>
          <w:sz w:val="28"/>
          <w:szCs w:val="28"/>
          <w:highlight w:val="white"/>
          <w:u w:val="none"/>
          <w:vertAlign w:val="baseline"/>
          <w:rtl w:val="0"/>
        </w:rPr>
        <w:t xml:space="preserve"> : Output gate</w:t>
      </w:r>
    </w:p>
    <w:p>
      <w:pPr>
        <w:rPr>
          <w:rFonts w:ascii="Times New Roman" w:hAnsi="Times New Roman" w:eastAsia="Times New Roman" w:cs="Times New Roman"/>
          <w:sz w:val="32"/>
          <w:szCs w:val="32"/>
          <w:highlight w:val="white"/>
        </w:rPr>
      </w:pPr>
    </w:p>
    <w:p>
      <w:pPr>
        <w:outlineLvl w:val="0"/>
      </w:pPr>
      <w:bookmarkStart w:id="62" w:name="_Toc32335"/>
      <w:r>
        <w:rPr>
          <w:rFonts w:ascii="Times New Roman" w:hAnsi="Times New Roman" w:eastAsia="Times New Roman" w:cs="Times New Roman"/>
          <w:sz w:val="28"/>
          <w:szCs w:val="28"/>
          <w:highlight w:val="white"/>
          <w:rtl w:val="0"/>
        </w:rPr>
        <w:t>7.2 BUILDING LSTM MODEL:</w:t>
      </w:r>
      <w:bookmarkEnd w:id="62"/>
    </w:p>
    <w:p>
      <w:pPr>
        <w:widowControl/>
        <w:shd w:val="clear" w:fill="FFFFFF"/>
        <w:spacing w:before="0" w:after="120" w:line="240" w:lineRule="auto"/>
      </w:pPr>
      <w:r>
        <w:rPr>
          <w:rFonts w:ascii="Times New Roman" w:hAnsi="Times New Roman" w:eastAsia="Times New Roman" w:cs="Times New Roman"/>
          <w:color w:val="111111"/>
          <w:sz w:val="24"/>
          <w:szCs w:val="24"/>
          <w:highlight w:val="white"/>
          <w:rtl w:val="0"/>
        </w:rPr>
        <w:t>In order to build the LSTM, we need to import a couple of modules from </w:t>
      </w:r>
      <w:r>
        <w:fldChar w:fldCharType="begin"/>
      </w:r>
      <w:r>
        <w:instrText xml:space="preserve"> HYPERLINK "https://heartbeat.fritz.ai/introduction-to-deep-learning-with-keras-c7c3d14e1527" \h </w:instrText>
      </w:r>
      <w:r>
        <w:fldChar w:fldCharType="separate"/>
      </w:r>
      <w:r>
        <w:rPr>
          <w:rFonts w:ascii="Times New Roman" w:hAnsi="Times New Roman" w:eastAsia="Times New Roman" w:cs="Times New Roman"/>
          <w:color w:val="551A8B"/>
          <w:sz w:val="24"/>
          <w:szCs w:val="24"/>
          <w:highlight w:val="white"/>
          <w:rtl w:val="0"/>
        </w:rPr>
        <w:t>Keras</w:t>
      </w:r>
      <w:r>
        <w:rPr>
          <w:rFonts w:ascii="Times New Roman" w:hAnsi="Times New Roman" w:eastAsia="Times New Roman" w:cs="Times New Roman"/>
          <w:color w:val="551A8B"/>
          <w:sz w:val="24"/>
          <w:szCs w:val="24"/>
          <w:highlight w:val="white"/>
          <w:rtl w:val="0"/>
        </w:rPr>
        <w:fldChar w:fldCharType="end"/>
      </w:r>
      <w:r>
        <w:rPr>
          <w:rFonts w:ascii="Times New Roman" w:hAnsi="Times New Roman" w:eastAsia="Times New Roman" w:cs="Times New Roman"/>
          <w:color w:val="111111"/>
          <w:sz w:val="24"/>
          <w:szCs w:val="24"/>
          <w:highlight w:val="white"/>
          <w:rtl w:val="0"/>
        </w:rPr>
        <w:t>:</w:t>
      </w:r>
    </w:p>
    <w:p>
      <w:pPr>
        <w:widowControl/>
        <w:spacing w:line="240" w:lineRule="auto"/>
      </w:pPr>
      <w:r>
        <w:rPr>
          <w:rFonts w:ascii="Times New Roman" w:hAnsi="Times New Roman" w:eastAsia="Times New Roman" w:cs="Times New Roman"/>
          <w:color w:val="111111"/>
          <w:sz w:val="24"/>
          <w:szCs w:val="24"/>
          <w:highlight w:val="white"/>
          <w:rtl w:val="0"/>
        </w:rPr>
        <w:t>1.Sequential for initializing the neural network</w:t>
      </w:r>
    </w:p>
    <w:p>
      <w:pPr>
        <w:widowControl/>
        <w:spacing w:line="240" w:lineRule="auto"/>
      </w:pPr>
      <w:r>
        <w:rPr>
          <w:rFonts w:ascii="Times New Roman" w:hAnsi="Times New Roman" w:eastAsia="Times New Roman" w:cs="Times New Roman"/>
          <w:color w:val="111111"/>
          <w:sz w:val="24"/>
          <w:szCs w:val="24"/>
          <w:highlight w:val="white"/>
          <w:rtl w:val="0"/>
        </w:rPr>
        <w:t>2.Dense for adding a densely connected neural network layer</w:t>
      </w:r>
    </w:p>
    <w:p>
      <w:pPr>
        <w:widowControl/>
        <w:spacing w:line="240" w:lineRule="auto"/>
      </w:pPr>
      <w:r>
        <w:rPr>
          <w:rFonts w:ascii="Times New Roman" w:hAnsi="Times New Roman" w:eastAsia="Times New Roman" w:cs="Times New Roman"/>
          <w:color w:val="111111"/>
          <w:sz w:val="24"/>
          <w:szCs w:val="24"/>
          <w:highlight w:val="white"/>
          <w:rtl w:val="0"/>
        </w:rPr>
        <w:t>3.LSTM for adding the Long Short-Term Memory layer</w:t>
      </w:r>
    </w:p>
    <w:p>
      <w:pPr>
        <w:widowControl/>
        <w:spacing w:line="240" w:lineRule="auto"/>
      </w:pPr>
      <w:r>
        <w:rPr>
          <w:rFonts w:ascii="Times New Roman" w:hAnsi="Times New Roman" w:eastAsia="Times New Roman" w:cs="Times New Roman"/>
          <w:color w:val="111111"/>
          <w:sz w:val="24"/>
          <w:szCs w:val="24"/>
          <w:highlight w:val="white"/>
          <w:rtl w:val="0"/>
        </w:rPr>
        <w:t>4.Dropout for adding dropout layers that prevent overfitting</w:t>
      </w:r>
    </w:p>
    <w:p>
      <w:pPr>
        <w:widowControl/>
        <w:spacing w:line="240" w:lineRule="auto"/>
        <w:rPr>
          <w:rFonts w:ascii="Times New Roman" w:hAnsi="Times New Roman" w:eastAsia="Times New Roman" w:cs="Times New Roman"/>
          <w:color w:val="111111"/>
          <w:sz w:val="24"/>
          <w:szCs w:val="24"/>
          <w:highlight w:val="white"/>
        </w:rPr>
      </w:pPr>
    </w:p>
    <w:p>
      <w:pPr>
        <w:widowControl/>
        <w:spacing w:line="240" w:lineRule="auto"/>
      </w:pPr>
      <w:r>
        <w:rPr>
          <w:rFonts w:ascii="Times New Roman" w:hAnsi="Times New Roman" w:eastAsia="Times New Roman" w:cs="Times New Roman"/>
          <w:color w:val="111111"/>
          <w:sz w:val="24"/>
          <w:szCs w:val="24"/>
          <w:highlight w:val="white"/>
          <w:rtl w:val="0"/>
        </w:rPr>
        <w:t>We add Dropout layer to prevent the model from overfitting.</w:t>
      </w:r>
      <w:r>
        <w:rPr>
          <w:rFonts w:ascii="Times New Roman" w:hAnsi="Times New Roman" w:eastAsia="Times New Roman" w:cs="Times New Roman"/>
          <w:sz w:val="28"/>
          <w:szCs w:val="28"/>
          <w:highlight w:val="white"/>
          <w:rtl w:val="0"/>
        </w:rPr>
        <w:t xml:space="preserve">              </w:t>
      </w:r>
      <w:r>
        <w:drawing>
          <wp:inline distT="0" distB="0" distL="0" distR="0">
            <wp:extent cx="5467350" cy="3816350"/>
            <wp:effectExtent l="0" t="0" r="0" b="0"/>
            <wp:docPr id="6" name="image24.png"/>
            <wp:cNvGraphicFramePr/>
            <a:graphic xmlns:a="http://schemas.openxmlformats.org/drawingml/2006/main">
              <a:graphicData uri="http://schemas.openxmlformats.org/drawingml/2006/picture">
                <pic:pic xmlns:pic="http://schemas.openxmlformats.org/drawingml/2006/picture">
                  <pic:nvPicPr>
                    <pic:cNvPr id="6" name="image24.png"/>
                    <pic:cNvPicPr preferRelativeResize="0"/>
                  </pic:nvPicPr>
                  <pic:blipFill>
                    <a:blip r:embed="rId33"/>
                    <a:srcRect/>
                    <a:stretch>
                      <a:fillRect/>
                    </a:stretch>
                  </pic:blipFill>
                  <pic:spPr>
                    <a:xfrm>
                      <a:off x="0" y="0"/>
                      <a:ext cx="5467350" cy="3816350"/>
                    </a:xfrm>
                    <a:prstGeom prst="rect">
                      <a:avLst/>
                    </a:prstGeom>
                  </pic:spPr>
                </pic:pic>
              </a:graphicData>
            </a:graphic>
          </wp:inline>
        </w:drawing>
      </w:r>
    </w:p>
    <w:p>
      <w:r>
        <w:rPr>
          <w:rtl w:val="0"/>
        </w:rPr>
        <w:t xml:space="preserve">                             Figure </w:t>
      </w:r>
      <w:r>
        <w:rPr>
          <w:rFonts w:hint="default"/>
          <w:rtl w:val="0"/>
          <w:lang w:val="en-IN"/>
        </w:rPr>
        <w:t>7.2.1</w:t>
      </w:r>
      <w:r>
        <w:rPr>
          <w:rtl w:val="0"/>
        </w:rPr>
        <w:t>: building the LSTM model</w:t>
      </w:r>
    </w:p>
    <w:p>
      <w:pPr>
        <w:outlineLvl w:val="0"/>
      </w:pPr>
      <w:bookmarkStart w:id="63" w:name="_Toc9783"/>
      <w:r>
        <w:rPr>
          <w:sz w:val="28"/>
          <w:szCs w:val="28"/>
          <w:rtl w:val="0"/>
        </w:rPr>
        <w:t>7.3 COMPILE THE MODEL:</w:t>
      </w:r>
      <w:bookmarkEnd w:id="63"/>
    </w:p>
    <w:p>
      <w:pPr>
        <w:shd w:val="clear" w:fill="FFFFFF"/>
        <w:spacing w:before="0" w:after="280" w:line="360" w:lineRule="auto"/>
        <w:rPr>
          <w:rFonts w:ascii="Times New Roman" w:hAnsi="Times New Roman" w:eastAsia="Times New Roman" w:cs="Times New Roman"/>
          <w:color w:val="555555"/>
          <w:sz w:val="24"/>
          <w:szCs w:val="24"/>
        </w:rPr>
      </w:pPr>
    </w:p>
    <w:p>
      <w:pPr>
        <w:shd w:val="clear" w:fill="FFFFFF"/>
        <w:spacing w:before="0" w:after="280" w:line="360" w:lineRule="auto"/>
      </w:pPr>
      <w:r>
        <w:rPr>
          <w:rFonts w:ascii="Times New Roman" w:hAnsi="Times New Roman" w:eastAsia="Times New Roman" w:cs="Times New Roman"/>
          <w:color w:val="555555"/>
          <w:sz w:val="24"/>
          <w:szCs w:val="24"/>
          <w:rtl w:val="0"/>
        </w:rPr>
        <w:t xml:space="preserve">Metric values are recorded at the end of each </w:t>
      </w:r>
      <w:r>
        <w:fldChar w:fldCharType="begin"/>
      </w:r>
      <w:r>
        <w:instrText xml:space="preserve"> HYPERLINK "https://machinelearningmastery.com/difference-between-a-batch-and-an-epoch/" \h </w:instrText>
      </w:r>
      <w:r>
        <w:fldChar w:fldCharType="separate"/>
      </w:r>
      <w:r>
        <w:rPr>
          <w:rFonts w:ascii="Times New Roman" w:hAnsi="Times New Roman" w:eastAsia="Times New Roman" w:cs="Times New Roman"/>
          <w:color w:val="428BCA"/>
          <w:sz w:val="24"/>
          <w:szCs w:val="24"/>
          <w:rtl w:val="0"/>
        </w:rPr>
        <w:t>epoch</w:t>
      </w:r>
      <w:r>
        <w:rPr>
          <w:rFonts w:ascii="Times New Roman" w:hAnsi="Times New Roman" w:eastAsia="Times New Roman" w:cs="Times New Roman"/>
          <w:color w:val="428BCA"/>
          <w:sz w:val="24"/>
          <w:szCs w:val="24"/>
          <w:rtl w:val="0"/>
        </w:rPr>
        <w:fldChar w:fldCharType="end"/>
      </w:r>
      <w:r>
        <w:rPr>
          <w:rFonts w:ascii="Times New Roman" w:hAnsi="Times New Roman" w:eastAsia="Times New Roman" w:cs="Times New Roman"/>
          <w:color w:val="555555"/>
          <w:sz w:val="24"/>
          <w:szCs w:val="24"/>
          <w:rtl w:val="0"/>
        </w:rPr>
        <w:t xml:space="preserve"> on the training dataset. If a validation dataset is also provided, then the metric recorded is also calculated for the validation dataset.</w:t>
      </w:r>
    </w:p>
    <w:p>
      <w:pPr>
        <w:shd w:val="clear" w:fill="FFFFFF"/>
        <w:spacing w:before="0" w:after="280" w:line="360" w:lineRule="auto"/>
      </w:pPr>
      <w:r>
        <w:rPr>
          <w:rFonts w:ascii="Times New Roman" w:hAnsi="Times New Roman" w:eastAsia="Times New Roman" w:cs="Times New Roman"/>
          <w:color w:val="555555"/>
          <w:sz w:val="24"/>
          <w:szCs w:val="24"/>
          <w:rtl w:val="0"/>
        </w:rPr>
        <w:t xml:space="preserve">All metrics are reported in verbose output and in the history object returned from calling the </w:t>
      </w:r>
      <w:r>
        <w:rPr>
          <w:rFonts w:ascii="Times New Roman" w:hAnsi="Times New Roman" w:eastAsia="Times New Roman" w:cs="Times New Roman"/>
          <w:i/>
          <w:color w:val="555555"/>
          <w:sz w:val="24"/>
          <w:szCs w:val="24"/>
          <w:rtl w:val="0"/>
        </w:rPr>
        <w:t>fit()</w:t>
      </w:r>
      <w:r>
        <w:rPr>
          <w:rFonts w:ascii="Times New Roman" w:hAnsi="Times New Roman" w:eastAsia="Times New Roman" w:cs="Times New Roman"/>
          <w:color w:val="555555"/>
          <w:sz w:val="24"/>
          <w:szCs w:val="24"/>
          <w:rtl w:val="0"/>
        </w:rPr>
        <w:t xml:space="preserve"> function. In both cases, the name of the metric function is used as the key for the metric values. In the case of metrics for the validation dataset, the “</w:t>
      </w:r>
      <w:r>
        <w:rPr>
          <w:rFonts w:ascii="Times New Roman" w:hAnsi="Times New Roman" w:eastAsia="Times New Roman" w:cs="Times New Roman"/>
          <w:i/>
          <w:color w:val="555555"/>
          <w:sz w:val="24"/>
          <w:szCs w:val="24"/>
          <w:rtl w:val="0"/>
        </w:rPr>
        <w:t>val_</w:t>
      </w:r>
      <w:r>
        <w:rPr>
          <w:rFonts w:ascii="Times New Roman" w:hAnsi="Times New Roman" w:eastAsia="Times New Roman" w:cs="Times New Roman"/>
          <w:color w:val="555555"/>
          <w:sz w:val="24"/>
          <w:szCs w:val="24"/>
          <w:rtl w:val="0"/>
        </w:rPr>
        <w:t>” prefix is added to the key.</w:t>
      </w:r>
    </w:p>
    <w:p>
      <w:pPr>
        <w:shd w:val="clear" w:fill="FFFFFF"/>
        <w:spacing w:before="0" w:after="280" w:line="360" w:lineRule="auto"/>
      </w:pPr>
      <w:r>
        <w:rPr>
          <w:rFonts w:ascii="Times New Roman" w:hAnsi="Times New Roman" w:eastAsia="Times New Roman" w:cs="Times New Roman"/>
          <w:color w:val="555555"/>
          <w:sz w:val="24"/>
          <w:szCs w:val="24"/>
          <w:rtl w:val="0"/>
        </w:rPr>
        <w:t xml:space="preserve">Both </w:t>
      </w:r>
      <w:r>
        <w:fldChar w:fldCharType="begin"/>
      </w:r>
      <w:r>
        <w:instrText xml:space="preserve"> HYPERLINK "https://machinelearningmastery.com/how-to-choose-loss-functions-when-training-deep-learning-neural-networks/" \h </w:instrText>
      </w:r>
      <w:r>
        <w:fldChar w:fldCharType="separate"/>
      </w:r>
      <w:r>
        <w:rPr>
          <w:rFonts w:ascii="Times New Roman" w:hAnsi="Times New Roman" w:eastAsia="Times New Roman" w:cs="Times New Roman"/>
          <w:color w:val="428BCA"/>
          <w:sz w:val="24"/>
          <w:szCs w:val="24"/>
          <w:rtl w:val="0"/>
        </w:rPr>
        <w:t>loss functions</w:t>
      </w:r>
      <w:r>
        <w:rPr>
          <w:rFonts w:ascii="Times New Roman" w:hAnsi="Times New Roman" w:eastAsia="Times New Roman" w:cs="Times New Roman"/>
          <w:color w:val="428BCA"/>
          <w:sz w:val="24"/>
          <w:szCs w:val="24"/>
          <w:rtl w:val="0"/>
        </w:rPr>
        <w:fldChar w:fldCharType="end"/>
      </w:r>
      <w:r>
        <w:rPr>
          <w:rFonts w:ascii="Times New Roman" w:hAnsi="Times New Roman" w:eastAsia="Times New Roman" w:cs="Times New Roman"/>
          <w:color w:val="555555"/>
          <w:sz w:val="24"/>
          <w:szCs w:val="24"/>
          <w:rtl w:val="0"/>
        </w:rPr>
        <w:t xml:space="preserve"> and explicitly defined Keras metrics can be used as training metrics.</w:t>
      </w:r>
    </w:p>
    <w:p>
      <w:pPr>
        <w:rPr>
          <w:sz w:val="28"/>
          <w:szCs w:val="28"/>
        </w:rPr>
      </w:pPr>
    </w:p>
    <w:p>
      <w:pPr>
        <w:rPr>
          <w:sz w:val="24"/>
          <w:szCs w:val="24"/>
        </w:rPr>
      </w:pPr>
    </w:p>
    <w:p>
      <w:r>
        <w:rPr>
          <w:sz w:val="24"/>
          <w:szCs w:val="24"/>
          <w:rtl w:val="0"/>
        </w:rPr>
        <w:t xml:space="preserve">         </w:t>
      </w:r>
      <w:r>
        <w:rPr>
          <w:rFonts w:ascii="Times New Roman" w:hAnsi="Times New Roman" w:eastAsia="Times New Roman" w:cs="Times New Roman"/>
          <w:sz w:val="24"/>
          <w:szCs w:val="24"/>
          <w:rtl w:val="0"/>
        </w:rPr>
        <w:t xml:space="preserve">    </w:t>
      </w:r>
      <w:r>
        <w:rPr>
          <w:sz w:val="24"/>
          <w:szCs w:val="24"/>
          <w:rtl w:val="0"/>
        </w:rPr>
        <w:t xml:space="preserve">    </w:t>
      </w:r>
    </w:p>
    <w:p>
      <w:r>
        <w:rPr>
          <w:sz w:val="24"/>
          <w:szCs w:val="24"/>
          <w:rtl w:val="0"/>
        </w:rPr>
        <w:t xml:space="preserve">          </w:t>
      </w:r>
    </w:p>
    <w:p>
      <w:pPr>
        <w:rPr>
          <w:rFonts w:ascii="Times New Roman" w:hAnsi="Times New Roman" w:eastAsia="Times New Roman" w:cs="Times New Roman"/>
          <w:sz w:val="28"/>
          <w:szCs w:val="28"/>
          <w:highlight w:val="white"/>
        </w:rPr>
      </w:pPr>
    </w:p>
    <w:p>
      <w:r>
        <w:rPr>
          <w:rFonts w:ascii="Times New Roman" w:hAnsi="Times New Roman" w:eastAsia="Times New Roman" w:cs="Times New Roman"/>
          <w:sz w:val="28"/>
          <w:szCs w:val="28"/>
          <w:highlight w:val="white"/>
          <w:rtl w:val="0"/>
        </w:rPr>
        <w:t xml:space="preserve">                 </w:t>
      </w:r>
      <w:r>
        <w:drawing>
          <wp:inline distT="0" distB="0" distL="0" distR="0">
            <wp:extent cx="3689350" cy="54610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7" name="image17.png"/>
                    <pic:cNvPicPr preferRelativeResize="0"/>
                  </pic:nvPicPr>
                  <pic:blipFill>
                    <a:blip r:embed="rId34"/>
                    <a:srcRect/>
                    <a:stretch>
                      <a:fillRect/>
                    </a:stretch>
                  </pic:blipFill>
                  <pic:spPr>
                    <a:xfrm>
                      <a:off x="0" y="0"/>
                      <a:ext cx="3689350" cy="546100"/>
                    </a:xfrm>
                    <a:prstGeom prst="rect">
                      <a:avLst/>
                    </a:prstGeom>
                  </pic:spPr>
                </pic:pic>
              </a:graphicData>
            </a:graphic>
          </wp:inline>
        </w:drawing>
      </w:r>
    </w:p>
    <w:p>
      <w:r>
        <w:rPr>
          <w:rtl w:val="0"/>
        </w:rPr>
        <w:t xml:space="preserve">                                       Figure</w:t>
      </w:r>
      <w:r>
        <w:rPr>
          <w:rFonts w:hint="default"/>
          <w:rtl w:val="0"/>
          <w:lang w:val="en-IN"/>
        </w:rPr>
        <w:t xml:space="preserve"> 7.3.1</w:t>
      </w:r>
      <w:r>
        <w:rPr>
          <w:rtl w:val="0"/>
        </w:rPr>
        <w:t xml:space="preserve"> : compiling the model</w:t>
      </w:r>
    </w:p>
    <w:p/>
    <w:p/>
    <w:p>
      <w:pPr>
        <w:outlineLvl w:val="0"/>
      </w:pPr>
      <w:bookmarkStart w:id="64" w:name="_Toc26022"/>
      <w:r>
        <w:rPr>
          <w:rFonts w:ascii="Times New Roman" w:hAnsi="Times New Roman" w:eastAsia="Times New Roman" w:cs="Times New Roman"/>
          <w:sz w:val="28"/>
          <w:szCs w:val="28"/>
          <w:rtl w:val="0"/>
        </w:rPr>
        <w:t>7.4 FITTING THE MODEL:</w:t>
      </w:r>
      <w:bookmarkEnd w:id="64"/>
    </w:p>
    <w:p>
      <w:r>
        <w:drawing>
          <wp:inline distT="0" distB="0" distL="0" distR="0">
            <wp:extent cx="5941695" cy="57912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8" name="image1.png"/>
                    <pic:cNvPicPr preferRelativeResize="0"/>
                  </pic:nvPicPr>
                  <pic:blipFill>
                    <a:blip r:embed="rId35"/>
                    <a:srcRect/>
                    <a:stretch>
                      <a:fillRect/>
                    </a:stretch>
                  </pic:blipFill>
                  <pic:spPr>
                    <a:xfrm>
                      <a:off x="0" y="0"/>
                      <a:ext cx="5941695" cy="579120"/>
                    </a:xfrm>
                    <a:prstGeom prst="rect">
                      <a:avLst/>
                    </a:prstGeom>
                  </pic:spPr>
                </pic:pic>
              </a:graphicData>
            </a:graphic>
          </wp:inline>
        </w:drawing>
      </w:r>
    </w:p>
    <w:p>
      <w:pPr>
        <w:rPr>
          <w:rFonts w:ascii="Times New Roman" w:hAnsi="Times New Roman" w:eastAsia="Times New Roman" w:cs="Times New Roman"/>
          <w:sz w:val="24"/>
          <w:szCs w:val="24"/>
        </w:rPr>
      </w:pPr>
    </w:p>
    <w:p>
      <w:r>
        <w:rPr>
          <w:rFonts w:ascii="Times New Roman" w:hAnsi="Times New Roman" w:eastAsia="Times New Roman" w:cs="Times New Roman"/>
          <w:sz w:val="24"/>
          <w:szCs w:val="24"/>
          <w:rtl w:val="0"/>
        </w:rPr>
        <w:t xml:space="preserve">                                 Figure </w:t>
      </w:r>
      <w:r>
        <w:rPr>
          <w:rFonts w:hint="default" w:ascii="Times New Roman" w:hAnsi="Times New Roman" w:eastAsia="Times New Roman" w:cs="Times New Roman"/>
          <w:sz w:val="24"/>
          <w:szCs w:val="24"/>
          <w:rtl w:val="0"/>
          <w:lang w:val="en-IN"/>
        </w:rPr>
        <w:t>7.4.1</w:t>
      </w:r>
      <w:r>
        <w:rPr>
          <w:rFonts w:ascii="Times New Roman" w:hAnsi="Times New Roman" w:eastAsia="Times New Roman" w:cs="Times New Roman"/>
          <w:sz w:val="24"/>
          <w:szCs w:val="24"/>
          <w:rtl w:val="0"/>
        </w:rPr>
        <w:t xml:space="preserve"> :fitting the model</w:t>
      </w:r>
    </w:p>
    <w:p/>
    <w:p>
      <w:pPr>
        <w:widowControl/>
        <w:shd w:val="clear" w:fill="FFFFFF"/>
        <w:spacing w:before="420" w:after="280" w:line="240" w:lineRule="auto"/>
        <w:ind w:firstLine="480"/>
      </w:pPr>
      <w:r>
        <w:rPr>
          <w:rFonts w:ascii="Times New Roman" w:hAnsi="Times New Roman" w:eastAsia="Times New Roman" w:cs="Times New Roman"/>
          <w:color w:val="000000"/>
          <w:sz w:val="24"/>
          <w:szCs w:val="24"/>
          <w:rtl w:val="0"/>
        </w:rPr>
        <w:t xml:space="preserve">                                </w:t>
      </w:r>
    </w:p>
    <w:p>
      <w:pPr>
        <w:widowControl/>
        <w:spacing w:before="280" w:after="280" w:line="240" w:lineRule="auto"/>
      </w:pPr>
      <w:r>
        <w:drawing>
          <wp:inline distT="0" distB="0" distL="0" distR="0">
            <wp:extent cx="4260850" cy="4298950"/>
            <wp:effectExtent l="0" t="0" r="0" b="0"/>
            <wp:docPr id="9" name="image23.png"/>
            <wp:cNvGraphicFramePr/>
            <a:graphic xmlns:a="http://schemas.openxmlformats.org/drawingml/2006/main">
              <a:graphicData uri="http://schemas.openxmlformats.org/drawingml/2006/picture">
                <pic:pic xmlns:pic="http://schemas.openxmlformats.org/drawingml/2006/picture">
                  <pic:nvPicPr>
                    <pic:cNvPr id="9" name="image23.png"/>
                    <pic:cNvPicPr preferRelativeResize="0"/>
                  </pic:nvPicPr>
                  <pic:blipFill>
                    <a:blip r:embed="rId36"/>
                    <a:srcRect/>
                    <a:stretch>
                      <a:fillRect/>
                    </a:stretch>
                  </pic:blipFill>
                  <pic:spPr>
                    <a:xfrm>
                      <a:off x="0" y="0"/>
                      <a:ext cx="4260850" cy="4298950"/>
                    </a:xfrm>
                    <a:prstGeom prst="rect">
                      <a:avLst/>
                    </a:prstGeom>
                  </pic:spPr>
                </pic:pic>
              </a:graphicData>
            </a:graphic>
          </wp:inline>
        </w:drawing>
      </w:r>
    </w:p>
    <w:p>
      <w:pPr>
        <w:widowControl/>
        <w:spacing w:before="280" w:after="280" w:line="240" w:lineRule="auto"/>
      </w:pPr>
      <w:r>
        <w:rPr>
          <w:rtl w:val="0"/>
        </w:rPr>
        <w:t xml:space="preserve">                                 Figure </w:t>
      </w:r>
      <w:r>
        <w:rPr>
          <w:rFonts w:hint="default"/>
          <w:rtl w:val="0"/>
          <w:lang w:val="en-IN"/>
        </w:rPr>
        <w:t>7.4.2</w:t>
      </w:r>
      <w:r>
        <w:rPr>
          <w:rtl w:val="0"/>
        </w:rPr>
        <w:t>: visualizing the loss values</w:t>
      </w:r>
    </w:p>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highlight w:val="white"/>
        </w:rPr>
      </w:pPr>
    </w:p>
    <w:p>
      <w:pPr>
        <w:outlineLvl w:val="0"/>
      </w:pPr>
      <w:bookmarkStart w:id="65" w:name="_Toc14676"/>
      <w:r>
        <w:rPr>
          <w:rFonts w:ascii="Times New Roman" w:hAnsi="Times New Roman" w:eastAsia="Times New Roman" w:cs="Times New Roman"/>
          <w:sz w:val="28"/>
          <w:szCs w:val="28"/>
          <w:highlight w:val="white"/>
          <w:rtl w:val="0"/>
        </w:rPr>
        <w:t>7.5 EVALUATE THE MODEL:</w:t>
      </w:r>
      <w:bookmarkEnd w:id="65"/>
    </w:p>
    <w:p>
      <w:pPr>
        <w:rPr>
          <w:rFonts w:ascii="Times New Roman" w:hAnsi="Times New Roman" w:eastAsia="Times New Roman" w:cs="Times New Roman"/>
          <w:sz w:val="24"/>
          <w:szCs w:val="24"/>
          <w:highlight w:val="white"/>
        </w:rPr>
      </w:pPr>
    </w:p>
    <w:p>
      <w:r>
        <w:rPr>
          <w:rFonts w:ascii="Times New Roman" w:hAnsi="Times New Roman" w:eastAsia="Times New Roman" w:cs="Times New Roman"/>
          <w:sz w:val="28"/>
          <w:szCs w:val="28"/>
          <w:highlight w:val="white"/>
          <w:rtl w:val="0"/>
        </w:rPr>
        <w:t xml:space="preserve">                   I have plotted predicted values and actual values on y-axis and range on x-axis.</w:t>
      </w:r>
    </w:p>
    <w:p>
      <w:r>
        <w:drawing>
          <wp:inline distT="0" distB="0" distL="0" distR="0">
            <wp:extent cx="5943600" cy="385191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10" name="image7.png"/>
                    <pic:cNvPicPr preferRelativeResize="0"/>
                  </pic:nvPicPr>
                  <pic:blipFill>
                    <a:blip r:embed="rId37"/>
                    <a:srcRect/>
                    <a:stretch>
                      <a:fillRect/>
                    </a:stretch>
                  </pic:blipFill>
                  <pic:spPr>
                    <a:xfrm>
                      <a:off x="0" y="0"/>
                      <a:ext cx="5943600" cy="3851910"/>
                    </a:xfrm>
                    <a:prstGeom prst="rect">
                      <a:avLst/>
                    </a:prstGeom>
                  </pic:spPr>
                </pic:pic>
              </a:graphicData>
            </a:graphic>
          </wp:inline>
        </w:drawing>
      </w:r>
    </w:p>
    <w:p>
      <w:r>
        <w:rPr>
          <w:rtl w:val="0"/>
        </w:rPr>
        <w:t xml:space="preserve"> </w:t>
      </w:r>
    </w:p>
    <w:p>
      <w:r>
        <w:rPr>
          <w:rtl w:val="0"/>
        </w:rPr>
        <w:t xml:space="preserve">       Figure </w:t>
      </w:r>
      <w:r>
        <w:rPr>
          <w:rFonts w:hint="default"/>
          <w:rtl w:val="0"/>
          <w:lang w:val="en-IN"/>
        </w:rPr>
        <w:t>7.5.1</w:t>
      </w:r>
      <w:r>
        <w:rPr>
          <w:rtl w:val="0"/>
        </w:rPr>
        <w:t xml:space="preserve"> : Evaluating the model with test values.</w:t>
      </w:r>
    </w:p>
    <w:p/>
    <w:p>
      <w:r>
        <w:rPr>
          <w:rFonts w:ascii="Times New Roman" w:hAnsi="Times New Roman" w:eastAsia="Times New Roman" w:cs="Times New Roman"/>
          <w:sz w:val="28"/>
          <w:szCs w:val="28"/>
          <w:highlight w:val="white"/>
          <w:rtl w:val="0"/>
        </w:rPr>
        <w:t>Both the predicted values and actual are same.</w:t>
      </w:r>
    </w:p>
    <w:p>
      <w:pPr>
        <w:rPr>
          <w:rFonts w:ascii="Times New Roman" w:hAnsi="Times New Roman" w:eastAsia="Times New Roman" w:cs="Times New Roman"/>
          <w:sz w:val="28"/>
          <w:szCs w:val="28"/>
          <w:highlight w:val="white"/>
        </w:rPr>
      </w:pPr>
    </w:p>
    <w:p>
      <w:pPr>
        <w:rPr>
          <w:rFonts w:ascii="Times New Roman" w:hAnsi="Times New Roman" w:eastAsia="Times New Roman" w:cs="Times New Roman"/>
          <w:sz w:val="28"/>
          <w:szCs w:val="28"/>
          <w:highlight w:val="white"/>
        </w:rPr>
      </w:pPr>
    </w:p>
    <w:p>
      <w:pPr>
        <w:outlineLvl w:val="0"/>
      </w:pPr>
      <w:bookmarkStart w:id="66" w:name="_Toc8715"/>
      <w:r>
        <w:rPr>
          <w:rFonts w:ascii="Times New Roman" w:hAnsi="Times New Roman" w:eastAsia="Times New Roman" w:cs="Times New Roman"/>
          <w:sz w:val="28"/>
          <w:szCs w:val="28"/>
          <w:highlight w:val="white"/>
          <w:rtl w:val="0"/>
        </w:rPr>
        <w:t>7.6 PREDICTION:</w:t>
      </w:r>
      <w:bookmarkEnd w:id="66"/>
    </w:p>
    <w:p>
      <w:r>
        <w:rPr>
          <w:rFonts w:ascii="Times New Roman" w:hAnsi="Times New Roman" w:eastAsia="Times New Roman" w:cs="Times New Roman"/>
          <w:sz w:val="28"/>
          <w:szCs w:val="28"/>
          <w:highlight w:val="white"/>
          <w:rtl w:val="0"/>
        </w:rPr>
        <w:t xml:space="preserve">                    </w:t>
      </w:r>
    </w:p>
    <w:p>
      <w:r>
        <w:rPr>
          <w:rFonts w:ascii="Times New Roman" w:hAnsi="Times New Roman" w:eastAsia="Times New Roman" w:cs="Times New Roman"/>
          <w:sz w:val="28"/>
          <w:szCs w:val="28"/>
          <w:highlight w:val="white"/>
          <w:rtl w:val="0"/>
        </w:rPr>
        <w:t>Comparing the results.</w:t>
      </w:r>
    </w:p>
    <w:p>
      <w:r>
        <w:rPr>
          <w:rFonts w:ascii="Times New Roman" w:hAnsi="Times New Roman" w:eastAsia="Times New Roman" w:cs="Times New Roman"/>
          <w:sz w:val="24"/>
          <w:szCs w:val="24"/>
          <w:rtl w:val="0"/>
        </w:rPr>
        <w:t xml:space="preserve">  </w:t>
      </w:r>
    </w:p>
    <w:p>
      <w:r>
        <w:drawing>
          <wp:inline distT="0" distB="0" distL="0" distR="0">
            <wp:extent cx="4197350" cy="184150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18" name="image4.png"/>
                    <pic:cNvPicPr preferRelativeResize="0"/>
                  </pic:nvPicPr>
                  <pic:blipFill>
                    <a:blip r:embed="rId38"/>
                    <a:srcRect/>
                    <a:stretch>
                      <a:fillRect/>
                    </a:stretch>
                  </pic:blipFill>
                  <pic:spPr>
                    <a:xfrm>
                      <a:off x="0" y="0"/>
                      <a:ext cx="4197350" cy="1841500"/>
                    </a:xfrm>
                    <a:prstGeom prst="rect">
                      <a:avLst/>
                    </a:prstGeom>
                  </pic:spPr>
                </pic:pic>
              </a:graphicData>
            </a:graphic>
          </wp:inline>
        </w:drawing>
      </w:r>
    </w:p>
    <w:p>
      <w:r>
        <w:rPr>
          <w:rtl w:val="0"/>
        </w:rPr>
        <w:t xml:space="preserve">Figure </w:t>
      </w:r>
      <w:r>
        <w:rPr>
          <w:rFonts w:hint="default"/>
          <w:rtl w:val="0"/>
          <w:lang w:val="en-IN"/>
        </w:rPr>
        <w:t>7.6.1</w:t>
      </w:r>
      <w:r>
        <w:rPr>
          <w:rtl w:val="0"/>
        </w:rPr>
        <w:t>: prediction</w:t>
      </w:r>
    </w:p>
    <w:p/>
    <w:p>
      <w:r>
        <w:rPr>
          <w:rtl w:val="0"/>
        </w:rPr>
        <w:t>From the above values,both the values are same.</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widowControl/>
        <w:ind w:left="720" w:firstLine="0"/>
        <w:jc w:val="both"/>
        <w:rPr>
          <w:rFonts w:ascii="Times New Roman" w:hAnsi="Times New Roman" w:eastAsia="Times New Roman" w:cs="Times New Roman"/>
          <w:color w:val="000000"/>
          <w:sz w:val="28"/>
          <w:szCs w:val="28"/>
        </w:rPr>
      </w:pPr>
    </w:p>
    <w:p>
      <w:pPr>
        <w:jc w:val="both"/>
        <w:outlineLvl w:val="0"/>
      </w:pPr>
      <w:bookmarkStart w:id="67" w:name="_Toc12181"/>
      <w:r>
        <w:rPr>
          <w:rFonts w:ascii="Times New Roman" w:hAnsi="Times New Roman" w:eastAsia="Times New Roman" w:cs="Times New Roman"/>
          <w:b/>
          <w:sz w:val="28"/>
          <w:szCs w:val="28"/>
          <w:rtl w:val="0"/>
        </w:rPr>
        <w:t>CONCLUSION:</w:t>
      </w:r>
      <w:bookmarkEnd w:id="67"/>
    </w:p>
    <w:p>
      <w:pPr>
        <w:jc w:val="both"/>
        <w:rPr>
          <w:rFonts w:ascii="Times New Roman" w:hAnsi="Times New Roman" w:eastAsia="Times New Roman" w:cs="Times New Roman"/>
          <w:sz w:val="28"/>
          <w:szCs w:val="28"/>
        </w:rPr>
      </w:pP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bookmarkStart w:id="68" w:name="_lnxbz9" w:colFirst="0" w:colLast="0"/>
      <w:bookmarkEnd w:id="68"/>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r>
        <w:rPr>
          <w:rFonts w:ascii="Times New Roman" w:hAnsi="Times New Roman" w:eastAsia="Times New Roman" w:cs="Times New Roman"/>
          <w:b w:val="0"/>
          <w:i w:val="0"/>
          <w:smallCaps w:val="0"/>
          <w:strike w:val="0"/>
          <w:color w:val="000000"/>
          <w:sz w:val="24"/>
          <w:szCs w:val="24"/>
          <w:u w:val="none"/>
          <w:shd w:val="clear" w:fill="auto"/>
          <w:vertAlign w:val="baseline"/>
          <w:rtl w:val="0"/>
        </w:rPr>
        <w:t>In this project, I used Deep Learning to predict the stock prices. After importing the data,I have imported the required libraries.I have used describe()  function.I have handled the missing values.I have Selected two columns for the analysis. I applied training and testing,Scaling  on the data.I have used LSTM for model building.For model compiling I used adam and mse. I got train loss as 0.3156 and validation loss as 0.2027 .I have evaluated the model,and compared the result with the actual value.model predicted value is 18.96 and actual value is18.50.Both the values are similar.</w:t>
      </w:r>
    </w:p>
    <w:p>
      <w:pPr>
        <w:jc w:val="both"/>
        <w:rPr>
          <w:rFonts w:ascii="Times New Roman" w:hAnsi="Times New Roman" w:eastAsia="Times New Roman" w:cs="Times New Roman"/>
          <w:sz w:val="24"/>
          <w:szCs w:val="24"/>
        </w:rPr>
      </w:pPr>
    </w:p>
    <w:p>
      <w:pPr>
        <w:jc w:val="both"/>
      </w:pPr>
    </w:p>
    <w:p>
      <w:pPr>
        <w:jc w:val="both"/>
        <w:rPr>
          <w:rFonts w:ascii="Times New Roman" w:hAnsi="Times New Roman" w:eastAsia="Times New Roman" w:cs="Times New Roman"/>
          <w:sz w:val="24"/>
          <w:szCs w:val="24"/>
        </w:rPr>
      </w:pPr>
    </w:p>
    <w:p>
      <w:pPr>
        <w:jc w:val="both"/>
        <w:rPr>
          <w:rFonts w:ascii="Times New Roman" w:hAnsi="Times New Roman" w:eastAsia="Times New Roman" w:cs="Times New Roman"/>
          <w:sz w:val="24"/>
          <w:szCs w:val="24"/>
        </w:rPr>
      </w:pPr>
    </w:p>
    <w:p>
      <w:pPr>
        <w:jc w:val="both"/>
        <w:rPr>
          <w:rFonts w:ascii="Times New Roman" w:hAnsi="Times New Roman" w:eastAsia="Times New Roman" w:cs="Times New Roman"/>
          <w:b/>
          <w:sz w:val="24"/>
          <w:szCs w:val="24"/>
        </w:rPr>
      </w:pPr>
    </w:p>
    <w:p>
      <w:pPr>
        <w:jc w:val="both"/>
        <w:outlineLvl w:val="0"/>
      </w:pPr>
      <w:bookmarkStart w:id="69" w:name="_Toc5910"/>
      <w:r>
        <w:rPr>
          <w:rFonts w:ascii="Times New Roman" w:hAnsi="Times New Roman" w:eastAsia="Times New Roman" w:cs="Times New Roman"/>
          <w:b/>
          <w:sz w:val="28"/>
          <w:szCs w:val="28"/>
          <w:rtl w:val="0"/>
        </w:rPr>
        <w:t>REFERENCES</w:t>
      </w:r>
      <w:r>
        <w:rPr>
          <w:rFonts w:ascii="Times New Roman" w:hAnsi="Times New Roman" w:eastAsia="Times New Roman" w:cs="Times New Roman"/>
          <w:b/>
          <w:sz w:val="24"/>
          <w:szCs w:val="24"/>
          <w:rtl w:val="0"/>
        </w:rPr>
        <w:t>:</w:t>
      </w:r>
      <w:bookmarkEnd w:id="69"/>
    </w:p>
    <w:p>
      <w:pPr>
        <w:jc w:val="both"/>
      </w:pPr>
      <w:r>
        <w:rPr>
          <w:rFonts w:ascii="Times New Roman" w:hAnsi="Times New Roman" w:eastAsia="Times New Roman" w:cs="Times New Roman"/>
          <w:sz w:val="24"/>
          <w:szCs w:val="24"/>
          <w:rtl w:val="0"/>
        </w:rPr>
        <w:t xml:space="preserve"> 1.</w:t>
      </w:r>
      <w:r>
        <w:fldChar w:fldCharType="begin"/>
      </w:r>
      <w:r>
        <w:instrText xml:space="preserve"> HYPERLINK "https://en.wikipedia.org/wiki/Machine_learning" \h </w:instrText>
      </w:r>
      <w:r>
        <w:fldChar w:fldCharType="separate"/>
      </w:r>
      <w:r>
        <w:rPr>
          <w:rFonts w:ascii="Times New Roman" w:hAnsi="Times New Roman" w:eastAsia="Times New Roman" w:cs="Times New Roman"/>
          <w:color w:val="1155CC"/>
          <w:sz w:val="24"/>
          <w:szCs w:val="24"/>
          <w:u w:val="single"/>
          <w:rtl w:val="0"/>
        </w:rPr>
        <w:t>https://en.wikipedia.org/wiki/Machine_learning</w:t>
      </w:r>
      <w:r>
        <w:rPr>
          <w:rFonts w:ascii="Times New Roman" w:hAnsi="Times New Roman" w:eastAsia="Times New Roman" w:cs="Times New Roman"/>
          <w:color w:val="1155CC"/>
          <w:sz w:val="24"/>
          <w:szCs w:val="24"/>
          <w:u w:val="single"/>
          <w:rtl w:val="0"/>
        </w:rPr>
        <w:fldChar w:fldCharType="end"/>
      </w:r>
    </w:p>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2. </w:t>
      </w:r>
      <w:r>
        <w:fldChar w:fldCharType="begin"/>
      </w:r>
      <w:r>
        <w:instrText xml:space="preserve"> HYPERLINK "https://github.com/surajr/Stock-Predictor-using-LSTM/blob/master/Stock-Predictor-using-LSTM.ipynb" \h </w:instrText>
      </w:r>
      <w:r>
        <w:fldChar w:fldCharType="separate"/>
      </w:r>
      <w:r>
        <w:rPr>
          <w:rFonts w:ascii="Times New Roman" w:hAnsi="Times New Roman" w:eastAsia="Times New Roman" w:cs="Times New Roman"/>
          <w:b w:val="0"/>
          <w:i w:val="0"/>
          <w:smallCaps w:val="0"/>
          <w:strike w:val="0"/>
          <w:color w:val="0000FF"/>
          <w:sz w:val="24"/>
          <w:szCs w:val="24"/>
          <w:u w:val="single"/>
          <w:shd w:val="clear" w:fill="auto"/>
          <w:vertAlign w:val="baseline"/>
          <w:rtl w:val="0"/>
        </w:rPr>
        <w:t>https://github.com/surajr/Stock-Predictor-using-LSTM/blob/master/Stock-Predictor-using-LSTM.ipynb</w:t>
      </w:r>
      <w:r>
        <w:rPr>
          <w:rFonts w:ascii="Times New Roman" w:hAnsi="Times New Roman" w:eastAsia="Times New Roman" w:cs="Times New Roman"/>
          <w:b w:val="0"/>
          <w:i w:val="0"/>
          <w:smallCaps w:val="0"/>
          <w:strike w:val="0"/>
          <w:color w:val="0000FF"/>
          <w:sz w:val="24"/>
          <w:szCs w:val="24"/>
          <w:u w:val="single"/>
          <w:shd w:val="clear" w:fill="auto"/>
          <w:vertAlign w:val="baseline"/>
          <w:rtl w:val="0"/>
        </w:rPr>
        <w:fldChar w:fldCharType="end"/>
      </w:r>
    </w:p>
    <w:p>
      <w:pPr>
        <w:jc w:val="both"/>
      </w:pPr>
    </w:p>
    <w:p>
      <w:pPr>
        <w:jc w:val="both"/>
        <w:rPr>
          <w:rFonts w:ascii="Times New Roman" w:hAnsi="Times New Roman" w:eastAsia="Times New Roman" w:cs="Times New Roman"/>
          <w:sz w:val="28"/>
          <w:szCs w:val="28"/>
        </w:rPr>
      </w:pPr>
    </w:p>
    <w:p>
      <w:pPr>
        <w:jc w:val="both"/>
        <w:rPr>
          <w:rFonts w:ascii="Times New Roman" w:hAnsi="Times New Roman" w:eastAsia="Times New Roman" w:cs="Times New Roman"/>
          <w:sz w:val="28"/>
          <w:szCs w:val="28"/>
        </w:rPr>
      </w:pPr>
    </w:p>
    <w:p>
      <w:pPr>
        <w:jc w:val="both"/>
        <w:rPr>
          <w:rFonts w:ascii="Times New Roman" w:hAnsi="Times New Roman" w:eastAsia="Times New Roman" w:cs="Times New Roman"/>
          <w:sz w:val="28"/>
          <w:szCs w:val="28"/>
        </w:rPr>
      </w:pPr>
    </w:p>
    <w:p>
      <w:pPr>
        <w:jc w:val="both"/>
        <w:rPr>
          <w:rFonts w:ascii="Times New Roman" w:hAnsi="Times New Roman" w:eastAsia="Times New Roman" w:cs="Times New Roman"/>
          <w:sz w:val="28"/>
          <w:szCs w:val="28"/>
        </w:rPr>
      </w:pPr>
    </w:p>
    <w:p>
      <w:pPr>
        <w:jc w:val="both"/>
        <w:rPr>
          <w:rFonts w:ascii="Times New Roman" w:hAnsi="Times New Roman" w:eastAsia="Times New Roman" w:cs="Times New Roman"/>
          <w:sz w:val="28"/>
          <w:szCs w:val="28"/>
        </w:rPr>
      </w:pPr>
    </w:p>
    <w:p>
      <w:pPr>
        <w:jc w:val="both"/>
        <w:rPr>
          <w:rFonts w:ascii="Times New Roman" w:hAnsi="Times New Roman" w:eastAsia="Times New Roman" w:cs="Times New Roman"/>
          <w:sz w:val="28"/>
          <w:szCs w:val="28"/>
        </w:rPr>
      </w:pPr>
    </w:p>
    <w:p>
      <w:pPr>
        <w:jc w:val="both"/>
        <w:rPr>
          <w:rFonts w:ascii="Times New Roman" w:hAnsi="Times New Roman" w:eastAsia="Times New Roman" w:cs="Times New Roman"/>
          <w:sz w:val="28"/>
          <w:szCs w:val="28"/>
        </w:rPr>
      </w:pPr>
    </w:p>
    <w:p>
      <w:pPr>
        <w:jc w:val="both"/>
        <w:rPr>
          <w:rFonts w:ascii="Times New Roman" w:hAnsi="Times New Roman" w:eastAsia="Times New Roman" w:cs="Times New Roman"/>
          <w:sz w:val="28"/>
          <w:szCs w:val="28"/>
        </w:rPr>
      </w:pPr>
    </w:p>
    <w:p>
      <w:pPr>
        <w:jc w:val="both"/>
        <w:rPr>
          <w:rFonts w:ascii="Times New Roman" w:hAnsi="Times New Roman" w:eastAsia="Times New Roman" w:cs="Times New Roman"/>
          <w:sz w:val="28"/>
          <w:szCs w:val="28"/>
        </w:rPr>
      </w:pPr>
    </w:p>
    <w:p>
      <w:pPr>
        <w:jc w:val="both"/>
        <w:rPr>
          <w:rFonts w:ascii="Times New Roman" w:hAnsi="Times New Roman" w:eastAsia="Times New Roman" w:cs="Times New Roman"/>
          <w:sz w:val="28"/>
          <w:szCs w:val="28"/>
        </w:rPr>
      </w:pPr>
    </w:p>
    <w:p>
      <w:pPr>
        <w:jc w:val="both"/>
        <w:rPr>
          <w:rFonts w:ascii="Times New Roman" w:hAnsi="Times New Roman" w:eastAsia="Times New Roman" w:cs="Times New Roman"/>
          <w:sz w:val="28"/>
          <w:szCs w:val="28"/>
        </w:rPr>
      </w:pPr>
    </w:p>
    <w:p>
      <w:pPr>
        <w:jc w:val="both"/>
        <w:rPr>
          <w:rFonts w:ascii="Times New Roman" w:hAnsi="Times New Roman" w:eastAsia="Times New Roman" w:cs="Times New Roman"/>
          <w:sz w:val="28"/>
          <w:szCs w:val="28"/>
        </w:rPr>
      </w:pPr>
    </w:p>
    <w:p>
      <w:pPr>
        <w:jc w:val="both"/>
        <w:rPr>
          <w:rFonts w:ascii="Times New Roman" w:hAnsi="Times New Roman" w:eastAsia="Times New Roman" w:cs="Times New Roman"/>
          <w:sz w:val="28"/>
          <w:szCs w:val="28"/>
        </w:rPr>
      </w:pPr>
    </w:p>
    <w:p>
      <w:pPr>
        <w:jc w:val="both"/>
        <w:rPr>
          <w:rFonts w:ascii="Times New Roman" w:hAnsi="Times New Roman" w:eastAsia="Times New Roman" w:cs="Times New Roman"/>
          <w:sz w:val="28"/>
          <w:szCs w:val="28"/>
        </w:rPr>
      </w:pPr>
    </w:p>
    <w:p>
      <w:pPr>
        <w:jc w:val="both"/>
        <w:rPr>
          <w:rFonts w:ascii="Times New Roman" w:hAnsi="Times New Roman" w:eastAsia="Times New Roman" w:cs="Times New Roman"/>
          <w:sz w:val="28"/>
          <w:szCs w:val="28"/>
        </w:rPr>
      </w:pPr>
    </w:p>
    <w:p>
      <w:pPr>
        <w:widowControl/>
        <w:ind w:left="720" w:firstLine="0"/>
        <w:jc w:val="both"/>
      </w:pPr>
    </w:p>
    <w:sectPr>
      <w:pgSz w:w="12240" w:h="15840"/>
      <w:pgMar w:top="1440" w:right="1440" w:bottom="1440" w:left="1440" w:header="720" w:footer="720" w:gutter="0"/>
      <w:pgNumType w:start="1"/>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swiss"/>
    <w:pitch w:val="default"/>
    <w:sig w:usb0="E0002EFF" w:usb1="C000785B" w:usb2="00000009" w:usb3="00000000" w:csb0="400001FF" w:csb1="FFFF0000"/>
  </w:font>
  <w:font w:name="Gungsuh">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algun Gothic Semilight">
    <w:panose1 w:val="020B0502040204020203"/>
    <w:charset w:val="86"/>
    <w:family w:val="auto"/>
    <w:pitch w:val="default"/>
    <w:sig w:usb0="900002AF" w:usb1="01D77CFB" w:usb2="00000012" w:usb3="00000000" w:csb0="203E01BD" w:csb1="D7FF0000"/>
  </w:font>
  <w:font w:name="Trebuchet MS">
    <w:panose1 w:val="020B0603020202020204"/>
    <w:charset w:val="00"/>
    <w:family w:val="auto"/>
    <w:pitch w:val="default"/>
    <w:sig w:usb0="00000687" w:usb1="00000000" w:usb2="00000000" w:usb3="00000000" w:csb0="2000009F" w:csb1="00000000"/>
  </w:font>
  <w:font w:name="Vladimir Script">
    <w:panose1 w:val="03050402040407070305"/>
    <w:charset w:val="00"/>
    <w:family w:val="auto"/>
    <w:pitch w:val="default"/>
    <w:sig w:usb0="00000003" w:usb1="00000000" w:usb2="00000000" w:usb3="00000000" w:csb0="20000001" w:csb1="00000000"/>
  </w:font>
  <w:font w:name="TeamViewer15">
    <w:panose1 w:val="050B0102010101010101"/>
    <w:charset w:val="00"/>
    <w:family w:val="auto"/>
    <w:pitch w:val="default"/>
    <w:sig w:usb0="00000000" w:usb1="00000000" w:usb2="00000000" w:usb3="80000000" w:csb0="00000000" w:csb1="00008000"/>
  </w:font>
  <w:font w:name="Segoe UI Emoji">
    <w:panose1 w:val="020B0502040204020203"/>
    <w:charset w:val="00"/>
    <w:family w:val="auto"/>
    <w:pitch w:val="default"/>
    <w:sig w:usb0="00000001" w:usb1="02000000" w:usb2="00000000" w:usb3="00000000" w:csb0="00000001" w:csb1="00000000"/>
  </w:font>
  <w:font w:name="Rockwell">
    <w:panose1 w:val="02060603020205020403"/>
    <w:charset w:val="00"/>
    <w:family w:val="auto"/>
    <w:pitch w:val="default"/>
    <w:sig w:usb0="00000003" w:usb1="00000000" w:usb2="00000000" w:usb3="00000000" w:csb0="20000001" w:csb1="00000000"/>
  </w:font>
  <w:font w:name="Perpetua">
    <w:panose1 w:val="02020502060401020303"/>
    <w:charset w:val="00"/>
    <w:family w:val="auto"/>
    <w:pitch w:val="default"/>
    <w:sig w:usb0="00000003" w:usb1="00000000" w:usb2="00000000" w:usb3="00000000" w:csb0="20000001" w:csb1="00000000"/>
  </w:font>
  <w:font w:name="OCR A Extended">
    <w:panose1 w:val="02010509020102010303"/>
    <w:charset w:val="00"/>
    <w:family w:val="auto"/>
    <w:pitch w:val="default"/>
    <w:sig w:usb0="00000003" w:usb1="00000000" w:usb2="00000000" w:usb3="00000000" w:csb0="20000001" w:csb1="00000000"/>
  </w:font>
  <w:font w:name="Niagara Engraved">
    <w:panose1 w:val="04020502070703030202"/>
    <w:charset w:val="00"/>
    <w:family w:val="auto"/>
    <w:pitch w:val="default"/>
    <w:sig w:usb0="00000003" w:usb1="00000000" w:usb2="00000000" w:usb3="00000000" w:csb0="20000001" w:csb1="00000000"/>
  </w:font>
  <w:font w:name="Nirmala UI">
    <w:panose1 w:val="020B0502040204020203"/>
    <w:charset w:val="00"/>
    <w:family w:val="auto"/>
    <w:pitch w:val="default"/>
    <w:sig w:usb0="80FF8023" w:usb1="0000004A" w:usb2="00000200" w:usb3="00040000" w:csb0="00000001" w:csb1="00000000"/>
  </w:font>
  <w:font w:name="Microsoft YaHei UI">
    <w:panose1 w:val="020B0503020204020204"/>
    <w:charset w:val="86"/>
    <w:family w:val="auto"/>
    <w:pitch w:val="default"/>
    <w:sig w:usb0="80000287" w:usb1="2ACF3C50" w:usb2="00000016" w:usb3="00000000" w:csb0="0004001F" w:csb1="00000000"/>
  </w:font>
  <w:font w:name="Microsoft YaHei Light">
    <w:panose1 w:val="020B0502040204020203"/>
    <w:charset w:val="86"/>
    <w:family w:val="auto"/>
    <w:pitch w:val="default"/>
    <w:sig w:usb0="80000287" w:usb1="2ACF0010" w:usb2="00000016" w:usb3="00000000" w:csb0="0004001F" w:csb1="00000000"/>
  </w:font>
  <w:font w:name="Microsoft JhengHei UI">
    <w:panose1 w:val="020B0604030504040204"/>
    <w:charset w:val="88"/>
    <w:family w:val="auto"/>
    <w:pitch w:val="default"/>
    <w:sig w:usb0="000002A7" w:usb1="28CF4400" w:usb2="00000016" w:usb3="00000000" w:csb0="00100009" w:csb1="00000000"/>
  </w:font>
  <w:font w:name="MS Gothic">
    <w:panose1 w:val="020B0609070205080204"/>
    <w:charset w:val="80"/>
    <w:family w:val="auto"/>
    <w:pitch w:val="default"/>
    <w:sig w:usb0="E00002FF" w:usb1="6AC7FDFB" w:usb2="08000012" w:usb3="00000000" w:csb0="4002009F" w:csb1="DFD70000"/>
  </w:font>
  <w:font w:name="Arial Black">
    <w:panose1 w:val="020B0A04020102020204"/>
    <w:charset w:val="00"/>
    <w:family w:val="auto"/>
    <w:pitch w:val="default"/>
    <w:sig w:usb0="A00002AF" w:usb1="400078FB" w:usb2="00000000" w:usb3="00000000" w:csb0="6000009F" w:csb1="DFD70000"/>
  </w:font>
  <w:font w:name="Yu Gothic UI Semibold">
    <w:panose1 w:val="020B0700000000000000"/>
    <w:charset w:val="80"/>
    <w:family w:val="auto"/>
    <w:pitch w:val="default"/>
    <w:sig w:usb0="E00002FF" w:usb1="2AC7FDFF" w:usb2="00000016" w:usb3="00000000" w:csb0="2002009F" w:csb1="00000000"/>
  </w:font>
  <w:font w:name="Cambria">
    <w:panose1 w:val="02040503050406030204"/>
    <w:charset w:val="00"/>
    <w:family w:val="auto"/>
    <w:pitch w:val="default"/>
    <w:sig w:usb0="E00006FF" w:usb1="420024FF" w:usb2="02000000" w:usb3="00000000" w:csb0="2000019F" w:csb1="00000000"/>
  </w:font>
  <w:font w:name="Snap ITC">
    <w:panose1 w:val="04040A07060A02020202"/>
    <w:charset w:val="00"/>
    <w:family w:val="auto"/>
    <w:pitch w:val="default"/>
    <w:sig w:usb0="00000003" w:usb1="00000000" w:usb2="00000000" w:usb3="00000000" w:csb0="20000001" w:csb1="00000000"/>
  </w:font>
  <w:font w:name="Yu Gothic UI Light">
    <w:panose1 w:val="020B03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fldChar w:fldCharType="begin"/>
    </w:r>
    <w:r>
      <w:instrText xml:space="preserve">PAGE</w:instrText>
    </w:r>
    <w:r>
      <w:fldChar w:fldCharType="separate"/>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F205925"/>
    <w:multiLevelType w:val="multilevel"/>
    <w:tmpl w:val="BF205925"/>
    <w:lvl w:ilvl="0" w:tentative="0">
      <w:start w:val="1"/>
      <w:numFmt w:val="decimal"/>
      <w:lvlText w:val="%1."/>
      <w:lvlJc w:val="left"/>
      <w:pPr>
        <w:ind w:left="720" w:hanging="360"/>
      </w:pPr>
      <w:rPr>
        <w:rFonts w:ascii="Times New Roman" w:hAnsi="Times New Roman" w:eastAsia="Times New Roman" w:cs="Times New Roman"/>
        <w:sz w:val="24"/>
        <w:szCs w:val="24"/>
      </w:rPr>
    </w:lvl>
    <w:lvl w:ilvl="1" w:tentative="0">
      <w:start w:val="1"/>
      <w:numFmt w:val="decimal"/>
      <w:lvlText w:val="%2."/>
      <w:lvlJc w:val="left"/>
      <w:pPr>
        <w:ind w:left="1440" w:hanging="360"/>
      </w:pPr>
      <w:rPr>
        <w:rFonts w:ascii="Times New Roman" w:hAnsi="Times New Roman" w:eastAsia="Times New Roman" w:cs="Times New Roman"/>
        <w:sz w:val="24"/>
        <w:szCs w:val="24"/>
      </w:rPr>
    </w:lvl>
    <w:lvl w:ilvl="2" w:tentative="0">
      <w:start w:val="1"/>
      <w:numFmt w:val="decimal"/>
      <w:lvlText w:val="%3."/>
      <w:lvlJc w:val="left"/>
      <w:pPr>
        <w:ind w:left="2160" w:hanging="360"/>
      </w:pPr>
      <w:rPr>
        <w:rFonts w:ascii="Times New Roman" w:hAnsi="Times New Roman" w:eastAsia="Times New Roman" w:cs="Times New Roman"/>
        <w:sz w:val="24"/>
        <w:szCs w:val="24"/>
      </w:rPr>
    </w:lvl>
    <w:lvl w:ilvl="3" w:tentative="0">
      <w:start w:val="1"/>
      <w:numFmt w:val="decimal"/>
      <w:lvlText w:val="%4."/>
      <w:lvlJc w:val="left"/>
      <w:pPr>
        <w:ind w:left="2880" w:hanging="360"/>
      </w:pPr>
      <w:rPr>
        <w:rFonts w:ascii="Times New Roman" w:hAnsi="Times New Roman" w:eastAsia="Times New Roman" w:cs="Times New Roman"/>
        <w:sz w:val="24"/>
        <w:szCs w:val="24"/>
      </w:rPr>
    </w:lvl>
    <w:lvl w:ilvl="4" w:tentative="0">
      <w:start w:val="1"/>
      <w:numFmt w:val="decimal"/>
      <w:lvlText w:val="%5."/>
      <w:lvlJc w:val="left"/>
      <w:pPr>
        <w:ind w:left="3600" w:hanging="360"/>
      </w:pPr>
      <w:rPr>
        <w:rFonts w:ascii="Times New Roman" w:hAnsi="Times New Roman" w:eastAsia="Times New Roman" w:cs="Times New Roman"/>
        <w:sz w:val="24"/>
        <w:szCs w:val="24"/>
      </w:rPr>
    </w:lvl>
    <w:lvl w:ilvl="5" w:tentative="0">
      <w:start w:val="1"/>
      <w:numFmt w:val="decimal"/>
      <w:lvlText w:val="%6."/>
      <w:lvlJc w:val="left"/>
      <w:pPr>
        <w:ind w:left="4320" w:hanging="360"/>
      </w:pPr>
      <w:rPr>
        <w:rFonts w:ascii="Times New Roman" w:hAnsi="Times New Roman" w:eastAsia="Times New Roman" w:cs="Times New Roman"/>
        <w:sz w:val="24"/>
        <w:szCs w:val="24"/>
      </w:rPr>
    </w:lvl>
    <w:lvl w:ilvl="6" w:tentative="0">
      <w:start w:val="1"/>
      <w:numFmt w:val="decimal"/>
      <w:lvlText w:val="%7."/>
      <w:lvlJc w:val="left"/>
      <w:pPr>
        <w:ind w:left="5040" w:hanging="360"/>
      </w:pPr>
      <w:rPr>
        <w:rFonts w:ascii="Times New Roman" w:hAnsi="Times New Roman" w:eastAsia="Times New Roman" w:cs="Times New Roman"/>
        <w:sz w:val="24"/>
        <w:szCs w:val="24"/>
      </w:rPr>
    </w:lvl>
    <w:lvl w:ilvl="7" w:tentative="0">
      <w:start w:val="1"/>
      <w:numFmt w:val="decimal"/>
      <w:lvlText w:val="%8."/>
      <w:lvlJc w:val="left"/>
      <w:pPr>
        <w:ind w:left="5760" w:hanging="360"/>
      </w:pPr>
      <w:rPr>
        <w:rFonts w:ascii="Times New Roman" w:hAnsi="Times New Roman" w:eastAsia="Times New Roman" w:cs="Times New Roman"/>
        <w:sz w:val="24"/>
        <w:szCs w:val="24"/>
      </w:rPr>
    </w:lvl>
    <w:lvl w:ilvl="8" w:tentative="0">
      <w:start w:val="1"/>
      <w:numFmt w:val="decimal"/>
      <w:lvlText w:val="%9."/>
      <w:lvlJc w:val="left"/>
      <w:pPr>
        <w:ind w:left="6480" w:hanging="360"/>
      </w:pPr>
      <w:rPr>
        <w:rFonts w:ascii="Times New Roman" w:hAnsi="Times New Roman" w:eastAsia="Times New Roman" w:cs="Times New Roman"/>
        <w:sz w:val="24"/>
        <w:szCs w:val="24"/>
      </w:rPr>
    </w:lvl>
  </w:abstractNum>
  <w:abstractNum w:abstractNumId="1">
    <w:nsid w:val="CF092B84"/>
    <w:multiLevelType w:val="multilevel"/>
    <w:tmpl w:val="CF092B84"/>
    <w:lvl w:ilvl="0" w:tentative="0">
      <w:start w:val="1"/>
      <w:numFmt w:val="decimal"/>
      <w:lvlText w:val="%1."/>
      <w:lvlJc w:val="left"/>
      <w:pPr>
        <w:ind w:left="5040" w:hanging="360"/>
      </w:pPr>
      <w:rPr>
        <w:rFonts w:ascii="Times New Roman" w:hAnsi="Times New Roman" w:eastAsia="Times New Roman" w:cs="Times New Roman"/>
        <w:b w:val="0"/>
        <w:sz w:val="28"/>
        <w:szCs w:val="28"/>
      </w:rPr>
    </w:lvl>
    <w:lvl w:ilvl="1" w:tentative="0">
      <w:start w:val="1"/>
      <w:numFmt w:val="lowerLetter"/>
      <w:lvlText w:val="%2."/>
      <w:lvlJc w:val="left"/>
      <w:pPr>
        <w:ind w:left="5760" w:hanging="360"/>
      </w:pPr>
    </w:lvl>
    <w:lvl w:ilvl="2" w:tentative="0">
      <w:start w:val="1"/>
      <w:numFmt w:val="lowerRoman"/>
      <w:lvlText w:val="%3."/>
      <w:lvlJc w:val="right"/>
      <w:pPr>
        <w:ind w:left="6480" w:hanging="180"/>
      </w:pPr>
    </w:lvl>
    <w:lvl w:ilvl="3" w:tentative="0">
      <w:start w:val="1"/>
      <w:numFmt w:val="decimal"/>
      <w:lvlText w:val="%4."/>
      <w:lvlJc w:val="left"/>
      <w:pPr>
        <w:ind w:left="7200" w:hanging="360"/>
      </w:pPr>
    </w:lvl>
    <w:lvl w:ilvl="4" w:tentative="0">
      <w:start w:val="1"/>
      <w:numFmt w:val="lowerLetter"/>
      <w:lvlText w:val="%5."/>
      <w:lvlJc w:val="left"/>
      <w:pPr>
        <w:ind w:left="7920" w:hanging="360"/>
      </w:pPr>
    </w:lvl>
    <w:lvl w:ilvl="5" w:tentative="0">
      <w:start w:val="1"/>
      <w:numFmt w:val="lowerRoman"/>
      <w:lvlText w:val="%6."/>
      <w:lvlJc w:val="right"/>
      <w:pPr>
        <w:ind w:left="8640" w:hanging="180"/>
      </w:pPr>
    </w:lvl>
    <w:lvl w:ilvl="6" w:tentative="0">
      <w:start w:val="1"/>
      <w:numFmt w:val="decimal"/>
      <w:lvlText w:val="%7."/>
      <w:lvlJc w:val="left"/>
      <w:pPr>
        <w:ind w:left="9360" w:hanging="360"/>
      </w:pPr>
    </w:lvl>
    <w:lvl w:ilvl="7" w:tentative="0">
      <w:start w:val="1"/>
      <w:numFmt w:val="lowerLetter"/>
      <w:lvlText w:val="%8."/>
      <w:lvlJc w:val="left"/>
      <w:pPr>
        <w:ind w:left="10080" w:hanging="360"/>
      </w:pPr>
    </w:lvl>
    <w:lvl w:ilvl="8" w:tentative="0">
      <w:start w:val="1"/>
      <w:numFmt w:val="lowerRoman"/>
      <w:lvlText w:val="%9."/>
      <w:lvlJc w:val="right"/>
      <w:pPr>
        <w:ind w:left="10800" w:hanging="180"/>
      </w:pPr>
    </w:lvl>
  </w:abstractNum>
  <w:abstractNum w:abstractNumId="2">
    <w:nsid w:val="0053208E"/>
    <w:multiLevelType w:val="multilevel"/>
    <w:tmpl w:val="0053208E"/>
    <w:lvl w:ilvl="0" w:tentative="0">
      <w:start w:val="1"/>
      <w:numFmt w:val="decimal"/>
      <w:lvlText w:val=""/>
      <w:lvlJc w:val="left"/>
      <w:pPr>
        <w:ind w:left="0" w:firstLine="0"/>
      </w:pPr>
    </w:lvl>
    <w:lvl w:ilvl="1" w:tentative="0">
      <w:start w:val="1"/>
      <w:numFmt w:val="decimal"/>
      <w:lvlText w:val=""/>
      <w:lvlJc w:val="left"/>
      <w:pPr>
        <w:ind w:left="0" w:firstLine="0"/>
      </w:pPr>
    </w:lvl>
    <w:lvl w:ilvl="2" w:tentative="0">
      <w:start w:val="1"/>
      <w:numFmt w:val="decimal"/>
      <w:lvlText w:val=""/>
      <w:lvlJc w:val="left"/>
      <w:pPr>
        <w:ind w:left="0" w:firstLine="0"/>
      </w:pPr>
    </w:lvl>
    <w:lvl w:ilvl="3" w:tentative="0">
      <w:start w:val="1"/>
      <w:numFmt w:val="decimal"/>
      <w:lvlText w:val=""/>
      <w:lvlJc w:val="left"/>
      <w:pPr>
        <w:ind w:left="0" w:firstLine="0"/>
      </w:pPr>
    </w:lvl>
    <w:lvl w:ilvl="4" w:tentative="0">
      <w:start w:val="1"/>
      <w:numFmt w:val="decimal"/>
      <w:lvlText w:val=""/>
      <w:lvlJc w:val="left"/>
      <w:pPr>
        <w:ind w:left="0" w:firstLine="0"/>
      </w:pPr>
    </w:lvl>
    <w:lvl w:ilvl="5" w:tentative="0">
      <w:start w:val="1"/>
      <w:numFmt w:val="decimal"/>
      <w:lvlText w:val=""/>
      <w:lvlJc w:val="left"/>
      <w:pPr>
        <w:ind w:left="0" w:firstLine="0"/>
      </w:pPr>
    </w:lvl>
    <w:lvl w:ilvl="6" w:tentative="0">
      <w:start w:val="1"/>
      <w:numFmt w:val="decimal"/>
      <w:lvlText w:val=""/>
      <w:lvlJc w:val="left"/>
      <w:pPr>
        <w:ind w:left="0" w:firstLine="0"/>
      </w:pPr>
    </w:lvl>
    <w:lvl w:ilvl="7" w:tentative="0">
      <w:start w:val="1"/>
      <w:numFmt w:val="decimal"/>
      <w:lvlText w:val=""/>
      <w:lvlJc w:val="left"/>
      <w:pPr>
        <w:ind w:left="0" w:firstLine="0"/>
      </w:pPr>
    </w:lvl>
    <w:lvl w:ilvl="8" w:tentative="0">
      <w:start w:val="1"/>
      <w:numFmt w:val="decimal"/>
      <w:lvlText w:val=""/>
      <w:lvlJc w:val="left"/>
      <w:pPr>
        <w:ind w:left="0" w:firstLine="0"/>
      </w:pPr>
    </w:lvl>
  </w:abstractNum>
  <w:abstractNum w:abstractNumId="3">
    <w:nsid w:val="59ADCABA"/>
    <w:multiLevelType w:val="multilevel"/>
    <w:tmpl w:val="59ADCABA"/>
    <w:lvl w:ilvl="0" w:tentative="0">
      <w:start w:val="1"/>
      <w:numFmt w:val="decimal"/>
      <w:lvlText w:val="%1."/>
      <w:lvlJc w:val="left"/>
      <w:pPr>
        <w:ind w:left="720" w:hanging="360"/>
      </w:pPr>
      <w:rPr>
        <w:rFonts w:ascii="Times New Roman" w:hAnsi="Times New Roman" w:eastAsia="Times New Roman" w:cs="Times New Roman"/>
        <w:sz w:val="24"/>
        <w:szCs w:val="24"/>
      </w:rPr>
    </w:lvl>
    <w:lvl w:ilvl="1" w:tentative="0">
      <w:start w:val="1"/>
      <w:numFmt w:val="decimal"/>
      <w:lvlText w:val="%2."/>
      <w:lvlJc w:val="left"/>
      <w:pPr>
        <w:ind w:left="1440" w:hanging="360"/>
      </w:pPr>
      <w:rPr>
        <w:rFonts w:ascii="Times New Roman" w:hAnsi="Times New Roman" w:eastAsia="Times New Roman" w:cs="Times New Roman"/>
        <w:sz w:val="24"/>
        <w:szCs w:val="24"/>
      </w:rPr>
    </w:lvl>
    <w:lvl w:ilvl="2" w:tentative="0">
      <w:start w:val="1"/>
      <w:numFmt w:val="decimal"/>
      <w:lvlText w:val="%3."/>
      <w:lvlJc w:val="left"/>
      <w:pPr>
        <w:ind w:left="2160" w:hanging="360"/>
      </w:pPr>
      <w:rPr>
        <w:rFonts w:ascii="Times New Roman" w:hAnsi="Times New Roman" w:eastAsia="Times New Roman" w:cs="Times New Roman"/>
        <w:sz w:val="24"/>
        <w:szCs w:val="24"/>
      </w:rPr>
    </w:lvl>
    <w:lvl w:ilvl="3" w:tentative="0">
      <w:start w:val="1"/>
      <w:numFmt w:val="decimal"/>
      <w:lvlText w:val="%4."/>
      <w:lvlJc w:val="left"/>
      <w:pPr>
        <w:ind w:left="2880" w:hanging="360"/>
      </w:pPr>
      <w:rPr>
        <w:rFonts w:ascii="Times New Roman" w:hAnsi="Times New Roman" w:eastAsia="Times New Roman" w:cs="Times New Roman"/>
        <w:sz w:val="24"/>
        <w:szCs w:val="24"/>
      </w:rPr>
    </w:lvl>
    <w:lvl w:ilvl="4" w:tentative="0">
      <w:start w:val="1"/>
      <w:numFmt w:val="decimal"/>
      <w:lvlText w:val="%5."/>
      <w:lvlJc w:val="left"/>
      <w:pPr>
        <w:ind w:left="3600" w:hanging="360"/>
      </w:pPr>
      <w:rPr>
        <w:rFonts w:ascii="Times New Roman" w:hAnsi="Times New Roman" w:eastAsia="Times New Roman" w:cs="Times New Roman"/>
        <w:sz w:val="24"/>
        <w:szCs w:val="24"/>
      </w:rPr>
    </w:lvl>
    <w:lvl w:ilvl="5" w:tentative="0">
      <w:start w:val="1"/>
      <w:numFmt w:val="decimal"/>
      <w:lvlText w:val="%6."/>
      <w:lvlJc w:val="left"/>
      <w:pPr>
        <w:ind w:left="4320" w:hanging="360"/>
      </w:pPr>
      <w:rPr>
        <w:rFonts w:ascii="Times New Roman" w:hAnsi="Times New Roman" w:eastAsia="Times New Roman" w:cs="Times New Roman"/>
        <w:sz w:val="24"/>
        <w:szCs w:val="24"/>
      </w:rPr>
    </w:lvl>
    <w:lvl w:ilvl="6" w:tentative="0">
      <w:start w:val="1"/>
      <w:numFmt w:val="decimal"/>
      <w:lvlText w:val="%7."/>
      <w:lvlJc w:val="left"/>
      <w:pPr>
        <w:ind w:left="5040" w:hanging="360"/>
      </w:pPr>
      <w:rPr>
        <w:rFonts w:ascii="Times New Roman" w:hAnsi="Times New Roman" w:eastAsia="Times New Roman" w:cs="Times New Roman"/>
        <w:sz w:val="24"/>
        <w:szCs w:val="24"/>
      </w:rPr>
    </w:lvl>
    <w:lvl w:ilvl="7" w:tentative="0">
      <w:start w:val="1"/>
      <w:numFmt w:val="decimal"/>
      <w:lvlText w:val="%8."/>
      <w:lvlJc w:val="left"/>
      <w:pPr>
        <w:ind w:left="5760" w:hanging="360"/>
      </w:pPr>
      <w:rPr>
        <w:rFonts w:ascii="Times New Roman" w:hAnsi="Times New Roman" w:eastAsia="Times New Roman" w:cs="Times New Roman"/>
        <w:sz w:val="24"/>
        <w:szCs w:val="24"/>
      </w:rPr>
    </w:lvl>
    <w:lvl w:ilvl="8" w:tentative="0">
      <w:start w:val="1"/>
      <w:numFmt w:val="decimal"/>
      <w:lvlText w:val="%9."/>
      <w:lvlJc w:val="left"/>
      <w:pPr>
        <w:ind w:left="6480" w:hanging="360"/>
      </w:pPr>
      <w:rPr>
        <w:rFonts w:ascii="Times New Roman" w:hAnsi="Times New Roman" w:eastAsia="Times New Roman" w:cs="Times New Roman"/>
        <w:sz w:val="24"/>
        <w:szCs w:val="24"/>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ompat>
    <w:compatSetting w:name="compatibilityMode" w:uri="http://schemas.microsoft.com/office/word" w:val="15"/>
  </w:compat>
  <w:rsids>
    <w:rsidRoot w:val="00000000"/>
    <w:rsid w:val="12B37E1C"/>
    <w:rsid w:val="53E0528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Arial" w:hAnsi="Arial" w:eastAsia="Arial" w:cs="Arial"/>
      </w:rPr>
    </w:r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qFormat="1" w:unhideWhenUsed="0" w:uiPriority="0" w:semiHidden="0" w:name="heading 4"/>
    <w:lsdException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276" w:lineRule="auto"/>
    </w:pPr>
    <w:rPr>
      <w:rFonts w:ascii="Arial" w:hAnsi="Arial" w:eastAsia="Arial" w:cs="Arial"/>
      <w:sz w:val="22"/>
      <w:szCs w:val="22"/>
      <w:lang w:val="en-IN"/>
    </w:rPr>
  </w:style>
  <w:style w:type="paragraph" w:styleId="2">
    <w:name w:val="heading 1"/>
    <w:basedOn w:val="1"/>
    <w:next w:val="1"/>
    <w:uiPriority w:val="0"/>
    <w:pPr>
      <w:keepNext/>
      <w:keepLines/>
      <w:widowControl/>
      <w:pBdr>
        <w:top w:val="none" w:color="auto" w:sz="0" w:space="0"/>
        <w:left w:val="none" w:color="auto" w:sz="0" w:space="0"/>
        <w:bottom w:val="none" w:color="auto" w:sz="0" w:space="0"/>
        <w:right w:val="none" w:color="auto" w:sz="0" w:space="0"/>
        <w:between w:val="none" w:color="auto" w:sz="0" w:space="0"/>
      </w:pBdr>
      <w:shd w:val="clear" w:fill="auto"/>
      <w:spacing w:before="400" w:after="120" w:line="240" w:lineRule="auto"/>
      <w:ind w:left="0" w:right="0" w:firstLine="0"/>
      <w:jc w:val="left"/>
    </w:pPr>
    <w:rPr>
      <w:rFonts w:ascii="Arial" w:hAnsi="Arial" w:eastAsia="Arial" w:cs="Arial"/>
      <w:color w:val="000000"/>
      <w:sz w:val="40"/>
      <w:szCs w:val="40"/>
      <w:u w:val="none"/>
      <w:shd w:val="clear" w:fill="auto"/>
      <w:vertAlign w:val="baseline"/>
    </w:rPr>
  </w:style>
  <w:style w:type="paragraph" w:styleId="3">
    <w:name w:val="heading 2"/>
    <w:basedOn w:val="1"/>
    <w:next w:val="1"/>
    <w:uiPriority w:val="0"/>
    <w:pPr>
      <w:keepNext/>
      <w:keepLines/>
      <w:widowControl/>
      <w:pBdr>
        <w:top w:val="none" w:color="auto" w:sz="0" w:space="0"/>
        <w:left w:val="none" w:color="auto" w:sz="0" w:space="0"/>
        <w:bottom w:val="none" w:color="auto" w:sz="0" w:space="0"/>
        <w:right w:val="none" w:color="auto" w:sz="0" w:space="0"/>
        <w:between w:val="none" w:color="auto" w:sz="0" w:space="0"/>
      </w:pBdr>
      <w:shd w:val="clear" w:fill="auto"/>
      <w:spacing w:before="360" w:after="120" w:line="240" w:lineRule="auto"/>
      <w:ind w:left="0" w:right="0" w:firstLine="0"/>
      <w:jc w:val="left"/>
    </w:pPr>
    <w:rPr>
      <w:rFonts w:ascii="Arial" w:hAnsi="Arial" w:eastAsia="Arial" w:cs="Arial"/>
      <w:color w:val="000000"/>
      <w:sz w:val="32"/>
      <w:szCs w:val="32"/>
      <w:u w:val="none"/>
      <w:shd w:val="clear" w:fill="auto"/>
      <w:vertAlign w:val="baseline"/>
    </w:rPr>
  </w:style>
  <w:style w:type="paragraph" w:styleId="4">
    <w:name w:val="heading 3"/>
    <w:basedOn w:val="1"/>
    <w:next w:val="1"/>
    <w:uiPriority w:val="0"/>
    <w:pPr>
      <w:keepNext/>
      <w:keepLines/>
      <w:widowControl/>
      <w:pBdr>
        <w:top w:val="none" w:color="auto" w:sz="0" w:space="0"/>
        <w:left w:val="none" w:color="auto" w:sz="0" w:space="0"/>
        <w:bottom w:val="none" w:color="auto" w:sz="0" w:space="0"/>
        <w:right w:val="none" w:color="auto" w:sz="0" w:space="0"/>
        <w:between w:val="none" w:color="auto" w:sz="0" w:space="0"/>
      </w:pBdr>
      <w:shd w:val="clear" w:fill="auto"/>
      <w:spacing w:before="320" w:after="80" w:line="240" w:lineRule="auto"/>
      <w:ind w:left="0" w:right="0" w:firstLine="0"/>
      <w:jc w:val="left"/>
    </w:pPr>
    <w:rPr>
      <w:rFonts w:ascii="Arial" w:hAnsi="Arial" w:eastAsia="Arial" w:cs="Arial"/>
      <w:color w:val="434343"/>
      <w:sz w:val="28"/>
      <w:szCs w:val="28"/>
      <w:u w:val="none"/>
      <w:shd w:val="clear" w:fill="auto"/>
      <w:vertAlign w:val="baseline"/>
    </w:rPr>
  </w:style>
  <w:style w:type="paragraph" w:styleId="5">
    <w:name w:val="heading 4"/>
    <w:basedOn w:val="1"/>
    <w:next w:val="1"/>
    <w:qFormat/>
    <w:uiPriority w:val="0"/>
    <w:pPr>
      <w:keepNext/>
      <w:keepLines/>
      <w:widowControl/>
      <w:pBdr>
        <w:top w:val="none" w:color="auto" w:sz="0" w:space="0"/>
        <w:left w:val="none" w:color="auto" w:sz="0" w:space="0"/>
        <w:bottom w:val="none" w:color="auto" w:sz="0" w:space="0"/>
        <w:right w:val="none" w:color="auto" w:sz="0" w:space="0"/>
        <w:between w:val="none" w:color="auto" w:sz="0" w:space="0"/>
      </w:pBdr>
      <w:shd w:val="clear" w:fill="auto"/>
      <w:spacing w:before="280" w:after="80" w:line="240" w:lineRule="auto"/>
      <w:ind w:left="0" w:right="0" w:firstLine="0"/>
      <w:jc w:val="left"/>
    </w:pPr>
    <w:rPr>
      <w:rFonts w:ascii="Arial" w:hAnsi="Arial" w:eastAsia="Arial" w:cs="Arial"/>
      <w:color w:val="666666"/>
      <w:sz w:val="24"/>
      <w:szCs w:val="24"/>
      <w:u w:val="none"/>
      <w:shd w:val="clear" w:fill="auto"/>
      <w:vertAlign w:val="baseline"/>
    </w:rPr>
  </w:style>
  <w:style w:type="paragraph" w:styleId="6">
    <w:name w:val="heading 5"/>
    <w:basedOn w:val="1"/>
    <w:next w:val="1"/>
    <w:uiPriority w:val="0"/>
    <w:pPr>
      <w:keepNext/>
      <w:keepLines/>
      <w:widowControl/>
      <w:pBdr>
        <w:top w:val="none" w:color="auto" w:sz="0" w:space="0"/>
        <w:left w:val="none" w:color="auto" w:sz="0" w:space="0"/>
        <w:bottom w:val="none" w:color="auto" w:sz="0" w:space="0"/>
        <w:right w:val="none" w:color="auto" w:sz="0" w:space="0"/>
        <w:between w:val="none" w:color="auto" w:sz="0" w:space="0"/>
      </w:pBdr>
      <w:shd w:val="clear" w:fill="auto"/>
      <w:spacing w:before="240" w:after="80" w:line="240" w:lineRule="auto"/>
      <w:ind w:left="0" w:right="0" w:firstLine="0"/>
      <w:jc w:val="left"/>
    </w:pPr>
    <w:rPr>
      <w:rFonts w:ascii="Arial" w:hAnsi="Arial" w:eastAsia="Arial" w:cs="Arial"/>
      <w:color w:val="666666"/>
      <w:sz w:val="22"/>
      <w:szCs w:val="22"/>
      <w:u w:val="none"/>
      <w:shd w:val="clear" w:fill="auto"/>
      <w:vertAlign w:val="baseline"/>
    </w:rPr>
  </w:style>
  <w:style w:type="paragraph" w:styleId="7">
    <w:name w:val="heading 6"/>
    <w:basedOn w:val="1"/>
    <w:next w:val="1"/>
    <w:qFormat/>
    <w:uiPriority w:val="0"/>
    <w:pPr>
      <w:keepNext/>
      <w:keepLines/>
      <w:widowControl/>
      <w:pBdr>
        <w:top w:val="none" w:color="auto" w:sz="0" w:space="0"/>
        <w:left w:val="none" w:color="auto" w:sz="0" w:space="0"/>
        <w:bottom w:val="none" w:color="auto" w:sz="0" w:space="0"/>
        <w:right w:val="none" w:color="auto" w:sz="0" w:space="0"/>
        <w:between w:val="none" w:color="auto" w:sz="0" w:space="0"/>
      </w:pBdr>
      <w:shd w:val="clear" w:fill="auto"/>
      <w:spacing w:before="240" w:after="80" w:line="240" w:lineRule="auto"/>
      <w:ind w:left="0" w:right="0" w:firstLine="0"/>
      <w:jc w:val="left"/>
    </w:pPr>
    <w:rPr>
      <w:rFonts w:ascii="Arial" w:hAnsi="Arial" w:eastAsia="Arial" w:cs="Arial"/>
      <w:i/>
      <w:color w:val="666666"/>
      <w:sz w:val="22"/>
      <w:szCs w:val="22"/>
      <w:u w:val="none"/>
      <w:shd w:val="clear" w:fill="auto"/>
      <w:vertAlign w:val="baseline"/>
    </w:rPr>
  </w:style>
  <w:style w:type="character" w:default="1" w:styleId="10">
    <w:name w:val="Default Paragraph Font"/>
    <w:semiHidden/>
    <w:qFormat/>
    <w:uiPriority w:val="0"/>
  </w:style>
  <w:style w:type="table" w:default="1" w:styleId="11">
    <w:name w:val="Normal Table"/>
    <w:semiHidden/>
    <w:uiPriority w:val="0"/>
    <w:tblPr>
      <w:tblCellMar>
        <w:top w:w="0" w:type="dxa"/>
        <w:left w:w="108" w:type="dxa"/>
        <w:bottom w:w="0" w:type="dxa"/>
        <w:right w:w="108" w:type="dxa"/>
      </w:tblCellMar>
    </w:tblPr>
  </w:style>
  <w:style w:type="paragraph" w:styleId="8">
    <w:name w:val="Subtitle"/>
    <w:basedOn w:val="1"/>
    <w:next w:val="1"/>
    <w:qFormat/>
    <w:uiPriority w:val="0"/>
    <w:pPr>
      <w:keepNext/>
      <w:keepLines/>
      <w:widowControl/>
      <w:pBdr>
        <w:top w:val="none" w:color="auto" w:sz="0" w:space="0"/>
        <w:left w:val="none" w:color="auto" w:sz="0" w:space="0"/>
        <w:bottom w:val="none" w:color="auto" w:sz="0" w:space="0"/>
        <w:right w:val="none" w:color="auto" w:sz="0" w:space="0"/>
        <w:between w:val="none" w:color="auto" w:sz="0" w:space="0"/>
      </w:pBdr>
      <w:shd w:val="clear" w:fill="auto"/>
      <w:spacing w:before="0" w:after="320" w:line="240" w:lineRule="auto"/>
      <w:ind w:left="0" w:right="0" w:firstLine="0"/>
      <w:jc w:val="left"/>
    </w:pPr>
    <w:rPr>
      <w:rFonts w:ascii="Arial" w:hAnsi="Arial" w:eastAsia="Arial" w:cs="Arial"/>
      <w:color w:val="666666"/>
      <w:sz w:val="30"/>
      <w:szCs w:val="30"/>
      <w:u w:val="none"/>
      <w:shd w:val="clear" w:fill="auto"/>
      <w:vertAlign w:val="baseline"/>
    </w:rPr>
  </w:style>
  <w:style w:type="paragraph" w:styleId="9">
    <w:name w:val="Title"/>
    <w:basedOn w:val="1"/>
    <w:next w:val="1"/>
    <w:qFormat/>
    <w:uiPriority w:val="0"/>
    <w:pPr>
      <w:keepNext/>
      <w:keepLines/>
      <w:widowControl/>
      <w:pBdr>
        <w:top w:val="none" w:color="auto" w:sz="0" w:space="0"/>
        <w:left w:val="none" w:color="auto" w:sz="0" w:space="0"/>
        <w:bottom w:val="none" w:color="auto" w:sz="0" w:space="0"/>
        <w:right w:val="none" w:color="auto" w:sz="0" w:space="0"/>
        <w:between w:val="none" w:color="auto" w:sz="0" w:space="0"/>
      </w:pBdr>
      <w:shd w:val="clear" w:fill="auto"/>
      <w:spacing w:before="0" w:after="60" w:line="240" w:lineRule="auto"/>
      <w:ind w:left="0" w:right="0" w:firstLine="0"/>
      <w:jc w:val="left"/>
    </w:pPr>
    <w:rPr>
      <w:rFonts w:ascii="Arial" w:hAnsi="Arial" w:eastAsia="Arial" w:cs="Arial"/>
      <w:color w:val="000000"/>
      <w:sz w:val="52"/>
      <w:szCs w:val="52"/>
      <w:u w:val="none"/>
      <w:shd w:val="clear" w:fill="auto"/>
      <w:vertAlign w:val="baseline"/>
    </w:rPr>
  </w:style>
  <w:style w:type="table" w:customStyle="1" w:styleId="12">
    <w:name w:val="Table Normal1"/>
    <w:qFormat/>
    <w:uiPriority w:val="0"/>
  </w:style>
  <w:style w:type="paragraph" w:customStyle="1" w:styleId="13">
    <w:name w:val="WPSOffice手动目录 1"/>
    <w:uiPriority w:val="0"/>
    <w:pPr>
      <w:ind w:leftChars="0"/>
    </w:pPr>
    <w:rPr>
      <w:rFonts w:ascii="Arial" w:hAnsi="Arial" w:eastAsia="Arial" w:cs="Arial"/>
      <w:sz w:val="20"/>
      <w:szCs w:val="20"/>
    </w:rPr>
  </w:style>
  <w:style w:type="paragraph" w:customStyle="1" w:styleId="14">
    <w:name w:val="WPSOffice手动目录 2"/>
    <w:uiPriority w:val="0"/>
    <w:pPr>
      <w:ind w:leftChars="200"/>
    </w:pPr>
    <w:rPr>
      <w:rFonts w:ascii="Arial" w:hAnsi="Arial" w:eastAsia="Arial" w:cs="Arial"/>
      <w:sz w:val="20"/>
      <w:szCs w:val="20"/>
    </w:rPr>
  </w:style>
  <w:style w:type="paragraph" w:customStyle="1" w:styleId="15">
    <w:name w:val="WPSOffice手动目录 3"/>
    <w:uiPriority w:val="0"/>
    <w:pPr>
      <w:ind w:leftChars="400"/>
    </w:pPr>
    <w:rPr>
      <w:rFonts w:ascii="Arial" w:hAnsi="Arial" w:eastAsia="Arial" w:cs="Arial"/>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header" Target="header2.xml"/><Relationship Id="rId39" Type="http://schemas.openxmlformats.org/officeDocument/2006/relationships/customXml" Target="../customXml/item1.xml"/><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jpeg"/><Relationship Id="rId31" Type="http://schemas.openxmlformats.org/officeDocument/2006/relationships/image" Target="media/image24.jpeg"/><Relationship Id="rId30" Type="http://schemas.openxmlformats.org/officeDocument/2006/relationships/image" Target="media/image23.jpeg"/><Relationship Id="rId3" Type="http://schemas.openxmlformats.org/officeDocument/2006/relationships/header" Target="header1.xml"/><Relationship Id="rId29" Type="http://schemas.openxmlformats.org/officeDocument/2006/relationships/image" Target="media/image22.jpeg"/><Relationship Id="rId28" Type="http://schemas.openxmlformats.org/officeDocument/2006/relationships/image" Target="media/image21.png"/><Relationship Id="rId27" Type="http://schemas.openxmlformats.org/officeDocument/2006/relationships/image" Target="media/image20.jpe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19</TotalTime>
  <ScaleCrop>false</ScaleCrop>
  <LinksUpToDate>false</LinksUpToDate>
  <Application>WPS Office_11.2.0.9445_F1E327BC-269C-435d-A152-05C5408002CA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2020-07-28T16:11:00Z</dcterms:created>
  <dc:creator>91912</dc:creator>
  <cp:lastModifiedBy>jayan</cp:lastModifiedBy>
  <dcterms:modified xsi:type="dcterms:W3CDTF">2020-07-29T13:48:28Z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1033-11.2.0.9445</vt:lpwstr>
  </property>
</Properties>
</file>